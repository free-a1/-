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65BD7D">
      <w:pPr>
        <w:pStyle w:val="3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南京工业职业技术大学 · 昇腾 </w:t>
      </w:r>
      <w:r>
        <w:rPr>
          <w:rFonts w:hint="eastAsia" w:eastAsia="宋体"/>
          <w:sz w:val="32"/>
          <w:szCs w:val="32"/>
          <w:lang w:val="en-US" w:eastAsia="zh-CN"/>
        </w:rPr>
        <w:t>计算</w:t>
      </w:r>
      <w:r>
        <w:rPr>
          <w:sz w:val="32"/>
          <w:szCs w:val="32"/>
        </w:rPr>
        <w:t>精英班</w:t>
      </w:r>
    </w:p>
    <w:p w14:paraId="7CBDC90E">
      <w:pPr>
        <w:pStyle w:val="3"/>
      </w:pPr>
      <w:r>
        <w:t>20 天自学笔记本模板（9.18 – 10.07）</w:t>
      </w:r>
    </w:p>
    <w:p w14:paraId="41C43D12">
      <w:pPr>
        <w:pStyle w:val="148"/>
      </w:pPr>
      <w:r>
        <w:rPr>
          <w:b/>
        </w:rPr>
        <w:t>使用说明（请先读）</w:t>
      </w:r>
    </w:p>
    <w:p w14:paraId="48D34B07">
      <w:pPr>
        <w:pStyle w:val="148"/>
      </w:pPr>
      <w:r>
        <w:t>1. 本笔记本是你开学选拔的</w:t>
      </w:r>
      <w:r>
        <w:rPr>
          <w:b/>
        </w:rPr>
        <w:t>核心材料（作品集）</w:t>
      </w:r>
      <w:r>
        <w:t xml:space="preserve">。每日打卡 = </w:t>
      </w:r>
      <w:r>
        <w:rPr>
          <w:b/>
        </w:rPr>
        <w:t>「项目案例 + 理论笔记」双交付</w:t>
      </w:r>
      <w:r>
        <w:t>，不是抄命令，是"做出了什么 + 想通了什么"。</w:t>
      </w:r>
    </w:p>
    <w:p w14:paraId="70A742AE">
      <w:pPr>
        <w:pStyle w:val="148"/>
      </w:pPr>
      <w:r>
        <w:t xml:space="preserve">2. 开营日 </w:t>
      </w:r>
      <w:r>
        <w:rPr>
          <w:b/>
        </w:rPr>
        <w:t>2026-09-18</w:t>
      </w:r>
      <w:r>
        <w:t xml:space="preserve">，收官日 </w:t>
      </w:r>
      <w:r>
        <w:rPr>
          <w:b/>
        </w:rPr>
        <w:t>2026-10-07</w:t>
      </w:r>
      <w:r>
        <w:t>（9/18–10/06 学习，10/07 作品集整理提交）。</w:t>
      </w:r>
    </w:p>
    <w:p w14:paraId="179FEE7C">
      <w:pPr>
        <w:pStyle w:val="148"/>
      </w:pPr>
      <w:r>
        <w:t xml:space="preserve">3. 每日按"案例"页填写：左边做项目、右边写理论。理论笔记写清 </w:t>
      </w:r>
      <w:r>
        <w:rPr>
          <w:b/>
        </w:rPr>
        <w:t>概念 + 为什么重要 + 易错点</w:t>
      </w:r>
      <w:r>
        <w:t>，开学选拔时助教重点看"是否真理解"。</w:t>
      </w:r>
    </w:p>
    <w:p w14:paraId="775F5967">
      <w:pPr>
        <w:pStyle w:val="148"/>
      </w:pPr>
      <w:r>
        <w:t>4. 产出物统一放进一个文件夹（`~/project/` 下），最后 Day20 整理成作品集（建议 Git 仓库或压缩包）。</w:t>
      </w:r>
    </w:p>
    <w:p w14:paraId="05DF5B95">
      <w:pPr>
        <w:pStyle w:val="148"/>
      </w:pPr>
      <w:r>
        <w:t>5. 卡住就发群里问助教，</w:t>
      </w:r>
      <w:r>
        <w:rPr>
          <w:b/>
        </w:rPr>
        <w:t>别抄答案</w:t>
      </w:r>
      <w:r>
        <w:t>——选拔看的是你自己的思考过程。</w:t>
      </w:r>
    </w:p>
    <w:p w14:paraId="1A49F5B1">
      <w:r>
        <w:t>---</w:t>
      </w:r>
    </w:p>
    <w:p w14:paraId="5406FE20">
      <w:pPr>
        <w:pStyle w:val="4"/>
      </w:pPr>
      <w:r>
        <w:t>学员信息（封面）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D4D2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137682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项目</w:t>
            </w:r>
          </w:p>
        </w:tc>
        <w:tc>
          <w:tcPr>
            <w:tcW w:w="4320" w:type="dxa"/>
          </w:tcPr>
          <w:p w14:paraId="7024D5B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填写</w:t>
            </w:r>
          </w:p>
        </w:tc>
      </w:tr>
      <w:tr w14:paraId="5FB0D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F7C605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姓名</w:t>
            </w:r>
          </w:p>
        </w:tc>
        <w:tc>
          <w:tcPr>
            <w:tcW w:w="4320" w:type="dxa"/>
          </w:tcPr>
          <w:p w14:paraId="185693B6">
            <w:pPr>
              <w:spacing w:after="0" w:line="240" w:lineRule="auto"/>
            </w:pPr>
          </w:p>
        </w:tc>
      </w:tr>
      <w:tr w14:paraId="2567B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00B6FF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学号 / 专业 / 班级</w:t>
            </w:r>
          </w:p>
        </w:tc>
        <w:tc>
          <w:tcPr>
            <w:tcW w:w="4320" w:type="dxa"/>
          </w:tcPr>
          <w:p w14:paraId="4EF73AD2">
            <w:pPr>
              <w:spacing w:after="0" w:line="240" w:lineRule="auto"/>
            </w:pPr>
          </w:p>
        </w:tc>
      </w:tr>
      <w:tr w14:paraId="31F7F8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79B857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进群昵称（微信群）</w:t>
            </w:r>
          </w:p>
        </w:tc>
        <w:tc>
          <w:tcPr>
            <w:tcW w:w="4320" w:type="dxa"/>
          </w:tcPr>
          <w:p w14:paraId="38922B72">
            <w:pPr>
              <w:spacing w:after="0" w:line="240" w:lineRule="auto"/>
            </w:pPr>
          </w:p>
        </w:tc>
      </w:tr>
      <w:tr w14:paraId="0FB69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524738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联系电话</w:t>
            </w:r>
          </w:p>
        </w:tc>
        <w:tc>
          <w:tcPr>
            <w:tcW w:w="4320" w:type="dxa"/>
          </w:tcPr>
          <w:p w14:paraId="4F43E6D1">
            <w:pPr>
              <w:spacing w:after="0" w:line="240" w:lineRule="auto"/>
            </w:pPr>
          </w:p>
        </w:tc>
      </w:tr>
      <w:tr w14:paraId="1F556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34F512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开营日</w:t>
            </w:r>
          </w:p>
        </w:tc>
        <w:tc>
          <w:tcPr>
            <w:tcW w:w="4320" w:type="dxa"/>
          </w:tcPr>
          <w:p w14:paraId="207C143D">
            <w:pPr>
              <w:spacing w:after="0" w:line="240" w:lineRule="auto"/>
              <w:rPr>
                <w:rFonts w:hint="eastAsia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sz w:val="19"/>
              </w:rPr>
              <w:t>2026-09-18</w:t>
            </w:r>
          </w:p>
        </w:tc>
      </w:tr>
      <w:tr w14:paraId="4B5CD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E347E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收官日</w:t>
            </w:r>
          </w:p>
        </w:tc>
        <w:tc>
          <w:tcPr>
            <w:tcW w:w="4320" w:type="dxa"/>
          </w:tcPr>
          <w:p w14:paraId="0F3DC3B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2026-10-07</w:t>
            </w:r>
          </w:p>
        </w:tc>
      </w:tr>
      <w:tr w14:paraId="285D5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CD82A4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目标设备</w:t>
            </w:r>
          </w:p>
        </w:tc>
        <w:tc>
          <w:tcPr>
            <w:tcW w:w="4320" w:type="dxa"/>
          </w:tcPr>
          <w:p w14:paraId="788554C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 xml:space="preserve">□ 自有笔记本 </w:t>
            </w:r>
          </w:p>
        </w:tc>
      </w:tr>
    </w:tbl>
    <w:p w14:paraId="61C2E5D0">
      <w:pPr>
        <w:ind w:firstLine="8584" w:firstLineChars="3900"/>
      </w:pPr>
      <w:r>
        <w:rPr>
          <w:rFonts w:hint="eastAsia"/>
          <w:b/>
          <w:lang w:val="en-US" w:eastAsia="zh-CN"/>
        </w:rPr>
        <w:t xml:space="preserve"> </w:t>
      </w:r>
      <w:r>
        <w:rPr>
          <w:b/>
        </w:rPr>
        <w:t>20 天总览（打钩自检）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66B18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AD9C9F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Day</w:t>
            </w:r>
          </w:p>
        </w:tc>
        <w:tc>
          <w:tcPr>
            <w:tcW w:w="1440" w:type="dxa"/>
          </w:tcPr>
          <w:p w14:paraId="5A25F9C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日期</w:t>
            </w:r>
          </w:p>
        </w:tc>
        <w:tc>
          <w:tcPr>
            <w:tcW w:w="1440" w:type="dxa"/>
          </w:tcPr>
          <w:p w14:paraId="4EA3207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模块</w:t>
            </w:r>
          </w:p>
        </w:tc>
        <w:tc>
          <w:tcPr>
            <w:tcW w:w="1440" w:type="dxa"/>
          </w:tcPr>
          <w:p w14:paraId="0F0EBAB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案例</w:t>
            </w:r>
          </w:p>
        </w:tc>
        <w:tc>
          <w:tcPr>
            <w:tcW w:w="1440" w:type="dxa"/>
          </w:tcPr>
          <w:p w14:paraId="78D014F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案例跑通</w:t>
            </w:r>
          </w:p>
        </w:tc>
        <w:tc>
          <w:tcPr>
            <w:tcW w:w="1440" w:type="dxa"/>
          </w:tcPr>
          <w:p w14:paraId="35240B7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笔记完成</w:t>
            </w:r>
          </w:p>
        </w:tc>
      </w:tr>
      <w:tr w14:paraId="43CDB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05C519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w="1440" w:type="dxa"/>
            <w:vAlign w:val="top"/>
          </w:tcPr>
          <w:p w14:paraId="5EB2225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9/18</w:t>
            </w:r>
          </w:p>
        </w:tc>
        <w:tc>
          <w:tcPr>
            <w:tcW w:w="1440" w:type="dxa"/>
          </w:tcPr>
          <w:p w14:paraId="01A2623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Linux 系统认知</w:t>
            </w:r>
          </w:p>
        </w:tc>
        <w:tc>
          <w:tcPr>
            <w:tcW w:w="1440" w:type="dxa"/>
          </w:tcPr>
          <w:p w14:paraId="2E84ABF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案例1 搭建学习工作区</w:t>
            </w:r>
          </w:p>
        </w:tc>
        <w:tc>
          <w:tcPr>
            <w:tcW w:w="1440" w:type="dxa"/>
          </w:tcPr>
          <w:p w14:paraId="3118D47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□</w:t>
            </w:r>
          </w:p>
        </w:tc>
        <w:tc>
          <w:tcPr>
            <w:tcW w:w="1440" w:type="dxa"/>
          </w:tcPr>
          <w:p w14:paraId="4698D86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□</w:t>
            </w:r>
          </w:p>
        </w:tc>
      </w:tr>
      <w:tr w14:paraId="07D65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0DE251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2</w:t>
            </w:r>
          </w:p>
        </w:tc>
        <w:tc>
          <w:tcPr>
            <w:tcW w:w="1440" w:type="dxa"/>
            <w:vAlign w:val="top"/>
          </w:tcPr>
          <w:p w14:paraId="648B16B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9/19</w:t>
            </w:r>
          </w:p>
        </w:tc>
        <w:tc>
          <w:tcPr>
            <w:tcW w:w="1440" w:type="dxa"/>
          </w:tcPr>
          <w:p w14:paraId="0F38082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Linux 权限/用户</w:t>
            </w:r>
          </w:p>
        </w:tc>
        <w:tc>
          <w:tcPr>
            <w:tcW w:w="1440" w:type="dxa"/>
          </w:tcPr>
          <w:p w14:paraId="7E477A5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案例2 环境初始化脚本</w:t>
            </w:r>
          </w:p>
        </w:tc>
        <w:tc>
          <w:tcPr>
            <w:tcW w:w="1440" w:type="dxa"/>
          </w:tcPr>
          <w:p w14:paraId="3D6F3F8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□</w:t>
            </w:r>
          </w:p>
        </w:tc>
        <w:tc>
          <w:tcPr>
            <w:tcW w:w="1440" w:type="dxa"/>
          </w:tcPr>
          <w:p w14:paraId="78D4493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□</w:t>
            </w:r>
          </w:p>
        </w:tc>
      </w:tr>
      <w:tr w14:paraId="073A3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2F2AF1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  <w:tc>
          <w:tcPr>
            <w:tcW w:w="1440" w:type="dxa"/>
            <w:vAlign w:val="top"/>
          </w:tcPr>
          <w:p w14:paraId="69EA47B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9/20</w:t>
            </w:r>
          </w:p>
        </w:tc>
        <w:tc>
          <w:tcPr>
            <w:tcW w:w="1440" w:type="dxa"/>
          </w:tcPr>
          <w:p w14:paraId="6A4D372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Linux 进程/远程</w:t>
            </w:r>
          </w:p>
        </w:tc>
        <w:tc>
          <w:tcPr>
            <w:tcW w:w="1440" w:type="dxa"/>
          </w:tcPr>
          <w:p w14:paraId="64588F8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案例3 远程任务守护</w:t>
            </w:r>
          </w:p>
        </w:tc>
        <w:tc>
          <w:tcPr>
            <w:tcW w:w="1440" w:type="dxa"/>
          </w:tcPr>
          <w:p w14:paraId="762555C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□</w:t>
            </w:r>
          </w:p>
        </w:tc>
        <w:tc>
          <w:tcPr>
            <w:tcW w:w="1440" w:type="dxa"/>
          </w:tcPr>
          <w:p w14:paraId="3683397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□</w:t>
            </w:r>
          </w:p>
        </w:tc>
      </w:tr>
      <w:tr w14:paraId="3B301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3070A7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4</w:t>
            </w:r>
          </w:p>
        </w:tc>
        <w:tc>
          <w:tcPr>
            <w:tcW w:w="1440" w:type="dxa"/>
            <w:vAlign w:val="top"/>
          </w:tcPr>
          <w:p w14:paraId="11456D1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9/21</w:t>
            </w:r>
          </w:p>
        </w:tc>
        <w:tc>
          <w:tcPr>
            <w:tcW w:w="1440" w:type="dxa"/>
          </w:tcPr>
          <w:p w14:paraId="338CD33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Shell 基础</w:t>
            </w:r>
          </w:p>
        </w:tc>
        <w:tc>
          <w:tcPr>
            <w:tcW w:w="1440" w:type="dxa"/>
          </w:tcPr>
          <w:p w14:paraId="5C66A07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案例4 批量日志分析</w:t>
            </w:r>
          </w:p>
        </w:tc>
        <w:tc>
          <w:tcPr>
            <w:tcW w:w="1440" w:type="dxa"/>
          </w:tcPr>
          <w:p w14:paraId="30E0798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□</w:t>
            </w:r>
          </w:p>
        </w:tc>
        <w:tc>
          <w:tcPr>
            <w:tcW w:w="1440" w:type="dxa"/>
          </w:tcPr>
          <w:p w14:paraId="472E9E1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□</w:t>
            </w:r>
          </w:p>
        </w:tc>
      </w:tr>
      <w:tr w14:paraId="550FE7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0B120F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5</w:t>
            </w:r>
          </w:p>
        </w:tc>
        <w:tc>
          <w:tcPr>
            <w:tcW w:w="1440" w:type="dxa"/>
            <w:vAlign w:val="top"/>
          </w:tcPr>
          <w:p w14:paraId="5203374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9/22</w:t>
            </w:r>
          </w:p>
        </w:tc>
        <w:tc>
          <w:tcPr>
            <w:tcW w:w="1440" w:type="dxa"/>
          </w:tcPr>
          <w:p w14:paraId="6805A6E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Shell 三剑客</w:t>
            </w:r>
          </w:p>
        </w:tc>
        <w:tc>
          <w:tcPr>
            <w:tcW w:w="1440" w:type="dxa"/>
          </w:tcPr>
          <w:p w14:paraId="134836B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案例5 推理日志解析</w:t>
            </w:r>
          </w:p>
        </w:tc>
        <w:tc>
          <w:tcPr>
            <w:tcW w:w="1440" w:type="dxa"/>
          </w:tcPr>
          <w:p w14:paraId="63E3A58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□</w:t>
            </w:r>
          </w:p>
        </w:tc>
        <w:tc>
          <w:tcPr>
            <w:tcW w:w="1440" w:type="dxa"/>
          </w:tcPr>
          <w:p w14:paraId="3597F86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□</w:t>
            </w:r>
          </w:p>
        </w:tc>
      </w:tr>
      <w:tr w14:paraId="48285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DC23CC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6</w:t>
            </w:r>
          </w:p>
        </w:tc>
        <w:tc>
          <w:tcPr>
            <w:tcW w:w="1440" w:type="dxa"/>
            <w:vAlign w:val="top"/>
          </w:tcPr>
          <w:p w14:paraId="3AC5F28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9/23</w:t>
            </w:r>
          </w:p>
        </w:tc>
        <w:tc>
          <w:tcPr>
            <w:tcW w:w="1440" w:type="dxa"/>
          </w:tcPr>
          <w:p w14:paraId="2826F6B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Linux 网络·接口</w:t>
            </w:r>
          </w:p>
        </w:tc>
        <w:tc>
          <w:tcPr>
            <w:tcW w:w="1440" w:type="dxa"/>
          </w:tcPr>
          <w:p w14:paraId="0ADD879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案例6 服务连通自检</w:t>
            </w:r>
          </w:p>
        </w:tc>
        <w:tc>
          <w:tcPr>
            <w:tcW w:w="1440" w:type="dxa"/>
          </w:tcPr>
          <w:p w14:paraId="713A086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□</w:t>
            </w:r>
          </w:p>
        </w:tc>
        <w:tc>
          <w:tcPr>
            <w:tcW w:w="1440" w:type="dxa"/>
          </w:tcPr>
          <w:p w14:paraId="6B228F1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□</w:t>
            </w:r>
          </w:p>
        </w:tc>
      </w:tr>
      <w:tr w14:paraId="49C47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CC6ADE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7</w:t>
            </w:r>
          </w:p>
        </w:tc>
        <w:tc>
          <w:tcPr>
            <w:tcW w:w="1440" w:type="dxa"/>
            <w:vAlign w:val="top"/>
          </w:tcPr>
          <w:p w14:paraId="6474252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9/24</w:t>
            </w:r>
          </w:p>
        </w:tc>
        <w:tc>
          <w:tcPr>
            <w:tcW w:w="1440" w:type="dxa"/>
          </w:tcPr>
          <w:p w14:paraId="063914D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Linux 网络·DNS</w:t>
            </w:r>
          </w:p>
        </w:tc>
        <w:tc>
          <w:tcPr>
            <w:tcW w:w="1440" w:type="dxa"/>
          </w:tcPr>
          <w:p w14:paraId="595F46C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案例7 部署前置配置</w:t>
            </w:r>
          </w:p>
        </w:tc>
        <w:tc>
          <w:tcPr>
            <w:tcW w:w="1440" w:type="dxa"/>
          </w:tcPr>
          <w:p w14:paraId="644977B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□</w:t>
            </w:r>
          </w:p>
        </w:tc>
        <w:tc>
          <w:tcPr>
            <w:tcW w:w="1440" w:type="dxa"/>
          </w:tcPr>
          <w:p w14:paraId="5260AB8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□</w:t>
            </w:r>
          </w:p>
        </w:tc>
      </w:tr>
      <w:tr w14:paraId="384D53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B61505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8</w:t>
            </w:r>
          </w:p>
        </w:tc>
        <w:tc>
          <w:tcPr>
            <w:tcW w:w="1440" w:type="dxa"/>
            <w:vAlign w:val="top"/>
          </w:tcPr>
          <w:p w14:paraId="7FD5BA4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9/25</w:t>
            </w:r>
          </w:p>
        </w:tc>
        <w:tc>
          <w:tcPr>
            <w:tcW w:w="1440" w:type="dxa"/>
          </w:tcPr>
          <w:p w14:paraId="22959DA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Python 基础</w:t>
            </w:r>
          </w:p>
        </w:tc>
        <w:tc>
          <w:tcPr>
            <w:tcW w:w="1440" w:type="dxa"/>
          </w:tcPr>
          <w:p w14:paraId="43218E5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案例8 数据集预处理</w:t>
            </w:r>
          </w:p>
        </w:tc>
        <w:tc>
          <w:tcPr>
            <w:tcW w:w="1440" w:type="dxa"/>
          </w:tcPr>
          <w:p w14:paraId="65765C5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□</w:t>
            </w:r>
          </w:p>
        </w:tc>
        <w:tc>
          <w:tcPr>
            <w:tcW w:w="1440" w:type="dxa"/>
          </w:tcPr>
          <w:p w14:paraId="51A3D4D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□</w:t>
            </w:r>
          </w:p>
        </w:tc>
      </w:tr>
      <w:tr w14:paraId="4D5CF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619D68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9</w:t>
            </w:r>
          </w:p>
        </w:tc>
        <w:tc>
          <w:tcPr>
            <w:tcW w:w="1440" w:type="dxa"/>
            <w:vAlign w:val="top"/>
          </w:tcPr>
          <w:p w14:paraId="4BD0234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9/26</w:t>
            </w:r>
          </w:p>
        </w:tc>
        <w:tc>
          <w:tcPr>
            <w:tcW w:w="1440" w:type="dxa"/>
          </w:tcPr>
          <w:p w14:paraId="1538A4E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Python 函数/文件</w:t>
            </w:r>
          </w:p>
        </w:tc>
        <w:tc>
          <w:tcPr>
            <w:tcW w:w="1440" w:type="dxa"/>
          </w:tcPr>
          <w:p w14:paraId="03DEAF1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案例9 推理结果后处理</w:t>
            </w:r>
          </w:p>
        </w:tc>
        <w:tc>
          <w:tcPr>
            <w:tcW w:w="1440" w:type="dxa"/>
          </w:tcPr>
          <w:p w14:paraId="05887D0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□</w:t>
            </w:r>
          </w:p>
        </w:tc>
        <w:tc>
          <w:tcPr>
            <w:tcW w:w="1440" w:type="dxa"/>
          </w:tcPr>
          <w:p w14:paraId="5B9A237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□</w:t>
            </w:r>
          </w:p>
        </w:tc>
      </w:tr>
      <w:tr w14:paraId="2011F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B6656D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10</w:t>
            </w:r>
          </w:p>
        </w:tc>
        <w:tc>
          <w:tcPr>
            <w:tcW w:w="1440" w:type="dxa"/>
            <w:vAlign w:val="top"/>
          </w:tcPr>
          <w:p w14:paraId="2E1E60D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9/27</w:t>
            </w:r>
          </w:p>
        </w:tc>
        <w:tc>
          <w:tcPr>
            <w:tcW w:w="1440" w:type="dxa"/>
          </w:tcPr>
          <w:p w14:paraId="22FF08D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Python OOP/库</w:t>
            </w:r>
          </w:p>
        </w:tc>
        <w:tc>
          <w:tcPr>
            <w:tcW w:w="1440" w:type="dxa"/>
          </w:tcPr>
          <w:p w14:paraId="63E9EEC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案例10 推理API客户端</w:t>
            </w:r>
          </w:p>
        </w:tc>
        <w:tc>
          <w:tcPr>
            <w:tcW w:w="1440" w:type="dxa"/>
          </w:tcPr>
          <w:p w14:paraId="75FAE7F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□</w:t>
            </w:r>
          </w:p>
        </w:tc>
        <w:tc>
          <w:tcPr>
            <w:tcW w:w="1440" w:type="dxa"/>
          </w:tcPr>
          <w:p w14:paraId="6E9C9B0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□</w:t>
            </w:r>
          </w:p>
        </w:tc>
      </w:tr>
      <w:tr w14:paraId="7F977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EB2757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11</w:t>
            </w:r>
          </w:p>
        </w:tc>
        <w:tc>
          <w:tcPr>
            <w:tcW w:w="1440" w:type="dxa"/>
            <w:vAlign w:val="top"/>
          </w:tcPr>
          <w:p w14:paraId="0D0F748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9/28</w:t>
            </w:r>
          </w:p>
        </w:tc>
        <w:tc>
          <w:tcPr>
            <w:tcW w:w="1440" w:type="dxa"/>
          </w:tcPr>
          <w:p w14:paraId="4372F67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Docker 概念</w:t>
            </w:r>
          </w:p>
        </w:tc>
        <w:tc>
          <w:tcPr>
            <w:tcW w:w="1440" w:type="dxa"/>
          </w:tcPr>
          <w:p w14:paraId="45C9F4F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案例11 镜像环境搭建</w:t>
            </w:r>
          </w:p>
        </w:tc>
        <w:tc>
          <w:tcPr>
            <w:tcW w:w="1440" w:type="dxa"/>
          </w:tcPr>
          <w:p w14:paraId="05C7237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□</w:t>
            </w:r>
          </w:p>
        </w:tc>
        <w:tc>
          <w:tcPr>
            <w:tcW w:w="1440" w:type="dxa"/>
          </w:tcPr>
          <w:p w14:paraId="5B7775D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□</w:t>
            </w:r>
          </w:p>
        </w:tc>
      </w:tr>
      <w:tr w14:paraId="3C9C33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FDB462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12</w:t>
            </w:r>
          </w:p>
        </w:tc>
        <w:tc>
          <w:tcPr>
            <w:tcW w:w="1440" w:type="dxa"/>
            <w:vAlign w:val="top"/>
          </w:tcPr>
          <w:p w14:paraId="72F16DE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9/29</w:t>
            </w:r>
          </w:p>
        </w:tc>
        <w:tc>
          <w:tcPr>
            <w:tcW w:w="1440" w:type="dxa"/>
          </w:tcPr>
          <w:p w14:paraId="42C36E1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Docker 生命周期</w:t>
            </w:r>
          </w:p>
        </w:tc>
        <w:tc>
          <w:tcPr>
            <w:tcW w:w="1440" w:type="dxa"/>
          </w:tcPr>
          <w:p w14:paraId="4193083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案例12 容器内推理</w:t>
            </w:r>
          </w:p>
        </w:tc>
        <w:tc>
          <w:tcPr>
            <w:tcW w:w="1440" w:type="dxa"/>
          </w:tcPr>
          <w:p w14:paraId="69CF51F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□</w:t>
            </w:r>
          </w:p>
        </w:tc>
        <w:tc>
          <w:tcPr>
            <w:tcW w:w="1440" w:type="dxa"/>
          </w:tcPr>
          <w:p w14:paraId="04DABD4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□</w:t>
            </w:r>
          </w:p>
        </w:tc>
      </w:tr>
      <w:tr w14:paraId="3A9EB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67BCAF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13</w:t>
            </w:r>
          </w:p>
        </w:tc>
        <w:tc>
          <w:tcPr>
            <w:tcW w:w="1440" w:type="dxa"/>
            <w:vAlign w:val="top"/>
          </w:tcPr>
          <w:p w14:paraId="63B30AA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9/30</w:t>
            </w:r>
          </w:p>
        </w:tc>
        <w:tc>
          <w:tcPr>
            <w:tcW w:w="1440" w:type="dxa"/>
          </w:tcPr>
          <w:p w14:paraId="2F02FC9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Dockerfile</w:t>
            </w:r>
          </w:p>
        </w:tc>
        <w:tc>
          <w:tcPr>
            <w:tcW w:w="1440" w:type="dxa"/>
          </w:tcPr>
          <w:p w14:paraId="6C48BDE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案例13 封装推理服务</w:t>
            </w:r>
          </w:p>
        </w:tc>
        <w:tc>
          <w:tcPr>
            <w:tcW w:w="1440" w:type="dxa"/>
          </w:tcPr>
          <w:p w14:paraId="0980DC1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□</w:t>
            </w:r>
          </w:p>
        </w:tc>
        <w:tc>
          <w:tcPr>
            <w:tcW w:w="1440" w:type="dxa"/>
          </w:tcPr>
          <w:p w14:paraId="79EF08F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□</w:t>
            </w:r>
          </w:p>
        </w:tc>
      </w:tr>
      <w:tr w14:paraId="4223E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A0BC7F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14</w:t>
            </w:r>
          </w:p>
        </w:tc>
        <w:tc>
          <w:tcPr>
            <w:tcW w:w="1440" w:type="dxa"/>
            <w:vAlign w:val="top"/>
          </w:tcPr>
          <w:p w14:paraId="54F7A56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10/01</w:t>
            </w:r>
          </w:p>
        </w:tc>
        <w:tc>
          <w:tcPr>
            <w:tcW w:w="1440" w:type="dxa"/>
          </w:tcPr>
          <w:p w14:paraId="1F7F0D9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Docker 数据卷</w:t>
            </w:r>
          </w:p>
        </w:tc>
        <w:tc>
          <w:tcPr>
            <w:tcW w:w="1440" w:type="dxa"/>
          </w:tcPr>
          <w:p w14:paraId="52A6608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案例14 数据持久化</w:t>
            </w:r>
          </w:p>
        </w:tc>
        <w:tc>
          <w:tcPr>
            <w:tcW w:w="1440" w:type="dxa"/>
          </w:tcPr>
          <w:p w14:paraId="0C2817E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□</w:t>
            </w:r>
          </w:p>
        </w:tc>
        <w:tc>
          <w:tcPr>
            <w:tcW w:w="1440" w:type="dxa"/>
          </w:tcPr>
          <w:p w14:paraId="59E224B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□</w:t>
            </w:r>
          </w:p>
        </w:tc>
      </w:tr>
      <w:tr w14:paraId="5A37A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4B1F18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15</w:t>
            </w:r>
          </w:p>
        </w:tc>
        <w:tc>
          <w:tcPr>
            <w:tcW w:w="1440" w:type="dxa"/>
            <w:vAlign w:val="top"/>
          </w:tcPr>
          <w:p w14:paraId="0CC0125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10/02</w:t>
            </w:r>
          </w:p>
        </w:tc>
        <w:tc>
          <w:tcPr>
            <w:tcW w:w="1440" w:type="dxa"/>
          </w:tcPr>
          <w:p w14:paraId="12B9D26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Docker 多容器</w:t>
            </w:r>
          </w:p>
        </w:tc>
        <w:tc>
          <w:tcPr>
            <w:tcW w:w="1440" w:type="dxa"/>
          </w:tcPr>
          <w:p w14:paraId="7CAC63E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案例15 多容器部署</w:t>
            </w:r>
          </w:p>
        </w:tc>
        <w:tc>
          <w:tcPr>
            <w:tcW w:w="1440" w:type="dxa"/>
          </w:tcPr>
          <w:p w14:paraId="7D24AC4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□</w:t>
            </w:r>
          </w:p>
        </w:tc>
        <w:tc>
          <w:tcPr>
            <w:tcW w:w="1440" w:type="dxa"/>
          </w:tcPr>
          <w:p w14:paraId="2C7EAA8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□</w:t>
            </w:r>
          </w:p>
        </w:tc>
      </w:tr>
      <w:tr w14:paraId="090BE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DCB25C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16</w:t>
            </w:r>
          </w:p>
        </w:tc>
        <w:tc>
          <w:tcPr>
            <w:tcW w:w="1440" w:type="dxa"/>
            <w:vAlign w:val="top"/>
          </w:tcPr>
          <w:p w14:paraId="5F07A81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10/03</w:t>
            </w:r>
          </w:p>
        </w:tc>
        <w:tc>
          <w:tcPr>
            <w:tcW w:w="1440" w:type="dxa"/>
          </w:tcPr>
          <w:p w14:paraId="0D94023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框架+HTTP</w:t>
            </w:r>
          </w:p>
        </w:tc>
        <w:tc>
          <w:tcPr>
            <w:tcW w:w="1440" w:type="dxa"/>
          </w:tcPr>
          <w:p w14:paraId="3854629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案例16 理解推理接口</w:t>
            </w:r>
          </w:p>
        </w:tc>
        <w:tc>
          <w:tcPr>
            <w:tcW w:w="1440" w:type="dxa"/>
          </w:tcPr>
          <w:p w14:paraId="383282B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□</w:t>
            </w:r>
          </w:p>
        </w:tc>
        <w:tc>
          <w:tcPr>
            <w:tcW w:w="1440" w:type="dxa"/>
          </w:tcPr>
          <w:p w14:paraId="0DB8AA8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□</w:t>
            </w:r>
          </w:p>
        </w:tc>
      </w:tr>
      <w:tr w14:paraId="7A718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A86BE5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17</w:t>
            </w:r>
          </w:p>
        </w:tc>
        <w:tc>
          <w:tcPr>
            <w:tcW w:w="1440" w:type="dxa"/>
            <w:vAlign w:val="top"/>
          </w:tcPr>
          <w:p w14:paraId="0359D86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10/04</w:t>
            </w:r>
          </w:p>
        </w:tc>
        <w:tc>
          <w:tcPr>
            <w:tcW w:w="1440" w:type="dxa"/>
          </w:tcPr>
          <w:p w14:paraId="5348429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AI算法·CV</w:t>
            </w:r>
          </w:p>
        </w:tc>
        <w:tc>
          <w:tcPr>
            <w:tcW w:w="1440" w:type="dxa"/>
          </w:tcPr>
          <w:p w14:paraId="68EED12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案例17 跑通CV推理</w:t>
            </w:r>
          </w:p>
        </w:tc>
        <w:tc>
          <w:tcPr>
            <w:tcW w:w="1440" w:type="dxa"/>
          </w:tcPr>
          <w:p w14:paraId="2648D09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□</w:t>
            </w:r>
          </w:p>
        </w:tc>
        <w:tc>
          <w:tcPr>
            <w:tcW w:w="1440" w:type="dxa"/>
          </w:tcPr>
          <w:p w14:paraId="7C29257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□</w:t>
            </w:r>
          </w:p>
        </w:tc>
      </w:tr>
      <w:tr w14:paraId="401B3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1A7363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18</w:t>
            </w:r>
          </w:p>
        </w:tc>
        <w:tc>
          <w:tcPr>
            <w:tcW w:w="1440" w:type="dxa"/>
            <w:vAlign w:val="top"/>
          </w:tcPr>
          <w:p w14:paraId="55B7D2F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10/05</w:t>
            </w:r>
          </w:p>
        </w:tc>
        <w:tc>
          <w:tcPr>
            <w:tcW w:w="1440" w:type="dxa"/>
          </w:tcPr>
          <w:p w14:paraId="3CCDB31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异构计算</w:t>
            </w:r>
          </w:p>
        </w:tc>
        <w:tc>
          <w:tcPr>
            <w:tcW w:w="1440" w:type="dxa"/>
          </w:tcPr>
          <w:p w14:paraId="00CF717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案例18 资源监控脚本</w:t>
            </w:r>
          </w:p>
        </w:tc>
        <w:tc>
          <w:tcPr>
            <w:tcW w:w="1440" w:type="dxa"/>
          </w:tcPr>
          <w:p w14:paraId="6A2EEB0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□</w:t>
            </w:r>
          </w:p>
        </w:tc>
        <w:tc>
          <w:tcPr>
            <w:tcW w:w="1440" w:type="dxa"/>
          </w:tcPr>
          <w:p w14:paraId="13CC1B2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□</w:t>
            </w:r>
          </w:p>
        </w:tc>
      </w:tr>
      <w:tr w14:paraId="1DD17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6026B4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19</w:t>
            </w:r>
          </w:p>
        </w:tc>
        <w:tc>
          <w:tcPr>
            <w:tcW w:w="1440" w:type="dxa"/>
            <w:vAlign w:val="top"/>
          </w:tcPr>
          <w:p w14:paraId="3DDE527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10/06</w:t>
            </w:r>
          </w:p>
        </w:tc>
        <w:tc>
          <w:tcPr>
            <w:tcW w:w="1440" w:type="dxa"/>
          </w:tcPr>
          <w:p w14:paraId="6EC4016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综合端到端</w:t>
            </w:r>
          </w:p>
        </w:tc>
        <w:tc>
          <w:tcPr>
            <w:tcW w:w="1440" w:type="dxa"/>
          </w:tcPr>
          <w:p w14:paraId="26030E7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案例19 端到端交付</w:t>
            </w:r>
          </w:p>
        </w:tc>
        <w:tc>
          <w:tcPr>
            <w:tcW w:w="1440" w:type="dxa"/>
          </w:tcPr>
          <w:p w14:paraId="6792424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□</w:t>
            </w:r>
          </w:p>
        </w:tc>
        <w:tc>
          <w:tcPr>
            <w:tcW w:w="1440" w:type="dxa"/>
          </w:tcPr>
          <w:p w14:paraId="7E2931F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□</w:t>
            </w:r>
          </w:p>
        </w:tc>
      </w:tr>
      <w:tr w14:paraId="303FE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85EBC9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20</w:t>
            </w:r>
          </w:p>
        </w:tc>
        <w:tc>
          <w:tcPr>
            <w:tcW w:w="1440" w:type="dxa"/>
          </w:tcPr>
          <w:p w14:paraId="3B459EBC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sz w:val="19"/>
              </w:rPr>
              <w:t>10/07</w:t>
            </w:r>
            <w:bookmarkStart w:id="0" w:name="_GoBack"/>
            <w:bookmarkEnd w:id="0"/>
          </w:p>
        </w:tc>
        <w:tc>
          <w:tcPr>
            <w:tcW w:w="1440" w:type="dxa"/>
          </w:tcPr>
          <w:p w14:paraId="06CF235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作品集整理</w:t>
            </w:r>
          </w:p>
        </w:tc>
        <w:tc>
          <w:tcPr>
            <w:tcW w:w="1440" w:type="dxa"/>
          </w:tcPr>
          <w:p w14:paraId="08F9E07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案例20 提交作品集</w:t>
            </w:r>
          </w:p>
        </w:tc>
        <w:tc>
          <w:tcPr>
            <w:tcW w:w="1440" w:type="dxa"/>
          </w:tcPr>
          <w:p w14:paraId="538CA20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□</w:t>
            </w:r>
          </w:p>
        </w:tc>
        <w:tc>
          <w:tcPr>
            <w:tcW w:w="1440" w:type="dxa"/>
          </w:tcPr>
          <w:p w14:paraId="35DF1BC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□</w:t>
            </w:r>
          </w:p>
        </w:tc>
      </w:tr>
    </w:tbl>
    <w:p w14:paraId="5AD8FD0C">
      <w:r>
        <w:t>---</w:t>
      </w:r>
    </w:p>
    <w:p w14:paraId="1FCBAAD8">
      <w:pPr>
        <w:pStyle w:val="4"/>
      </w:pPr>
      <w:r>
        <w:t>Day 1 ｜ 日期：____（9/18）｜ 模块：Linux 系统认知 / 文件目录 ｜ 对标：Linux系统·命令行</w:t>
      </w:r>
    </w:p>
    <w:p w14:paraId="0C953683">
      <w:pPr>
        <w:pStyle w:val="5"/>
      </w:pPr>
      <w:r>
        <w:t>一、今日项目案例</w:t>
      </w:r>
    </w:p>
    <w:p w14:paraId="65A43722">
      <w:pPr>
        <w:pStyle w:val="16"/>
      </w:pPr>
      <w:r>
        <w:rPr>
          <w:b/>
        </w:rPr>
        <w:t>案例标题</w:t>
      </w:r>
      <w:r>
        <w:t>：案例1 · 搭建学习工作区</w:t>
      </w:r>
    </w:p>
    <w:p w14:paraId="0E501E3C">
      <w:pPr>
        <w:pStyle w:val="16"/>
      </w:pPr>
      <w:r>
        <w:rPr>
          <w:b/>
        </w:rPr>
        <w:t>任务目标</w:t>
      </w:r>
      <w:r>
        <w:t>：规划目录树 `~/project/{code,data,log,doc}`，输出常用命令速查表；模拟工程师接手新机器先整理环境。</w:t>
      </w:r>
    </w:p>
    <w:p w14:paraId="3B71D0AB">
      <w:pPr>
        <w:pStyle w:val="16"/>
      </w:pPr>
      <w:r>
        <w:rPr>
          <w:b/>
        </w:rPr>
        <w:t>我的实现步骤</w:t>
      </w:r>
      <w:r>
        <w:t>（逐步记录命令/操作）：</w:t>
      </w:r>
    </w:p>
    <w:p w14:paraId="449F5859">
      <w:r>
        <w:t xml:space="preserve">  1. pwd</w:t>
        <w:br/>
        <w:t>cd ~</w:t>
        <w:br/>
        <w:t>pwd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078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01_s01_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078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CF3A519">
      <w:r>
        <w:t xml:space="preserve">  2. mkdir -p ~/project/{code,data,log,doc}</w:t>
        <w:br/>
        <w:t>ls ~/project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078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01_s02_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078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704831A">
      <w:r>
        <w:t xml:space="preserve">  3. ls -l ~/project/</w:t>
        <w:br/>
        <w:t>tree ~/project 2&gt;/dev/null || find ~/project -type 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078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01_s03_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078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704831A">
      <w:r>
        <w:t xml:space="preserve">  4. touch ~/project/code/hello.py</w:t>
        <w:br/>
        <w:t>ls -l ~/project/code/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0781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01_s04_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078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704831A">
      <w:r>
        <w:t xml:space="preserve">  5. tree ~/project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0781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01_s05_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078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704831A">
      <w:r>
        <w:t xml:space="preserve">  6. cat &gt; ~/project/doc/命令速查表.md &lt;&lt;'EOF'</w:t>
        <w:br/>
        <w:t># Linux 常用命令速查表</w:t>
        <w:br/>
        <w:t>- pwd     查看当前位置</w:t>
        <w:br/>
        <w:t>- mkdir -p 递归创建目录</w:t>
        <w:br/>
        <w:t>- ls -l / -a 列出文件</w:t>
        <w:br/>
        <w:t>- cp -r 复制目录  mv 移动改名</w:t>
        <w:br/>
        <w:t>- find 路径 -name 关键词 查找文件</w:t>
        <w:br/>
        <w:t>EOF</w:t>
        <w:br/>
        <w:t>cat ~/project/doc/命令速查表.md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0781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01_s06_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078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704831A">
      <w:r>
        <w:t xml:space="preserve">  7. tree ~/project &gt; ~/project/doc/目录树.txt</w:t>
        <w:br/>
        <w:t>gnome-screenshot -f ~/project/doc/目录树截图.png &amp;&amp; ls -l ~/project/doc/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0781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01_s07_c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078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298CAF0">
      <w:pPr>
        <w:pStyle w:val="16"/>
      </w:pPr>
      <w:r>
        <w:rPr>
          <w:b/>
        </w:rPr>
        <w:t>产出物</w:t>
      </w:r>
      <w:r>
        <w:t>（目录树截图 + 速查表文件链接）：</w:t>
        <w:br/>
        <w:t>✅ 已生成：~/project/doc/目录树截图.png、~/project/doc/目录树.txt、~/project/doc/命令速查表.md、~/project/code/hello.py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0781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01_s07_c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078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85139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01_art_c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5139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2BAF8AE">
      <w:pPr>
        <w:pStyle w:val="16"/>
      </w:pPr>
      <w:r>
        <w:rPr>
          <w:b/>
        </w:rPr>
        <w:t>是否真跑通</w:t>
      </w:r>
      <w:r>
        <w:t>：☑ 是 □ 否（卡在哪：____________）</w:t>
      </w:r>
    </w:p>
    <w:p w14:paraId="43E3B488">
      <w:pPr>
        <w:pStyle w:val="5"/>
      </w:pPr>
      <w:r>
        <w:t>二、今日理论笔记（概念 + 为什么 + 易错点）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BBA4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15" w:type="dxa"/>
          </w:tcPr>
          <w:p w14:paraId="59AC807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理论要点</w:t>
            </w:r>
          </w:p>
        </w:tc>
        <w:tc>
          <w:tcPr>
            <w:tcW w:w="1814" w:type="dxa"/>
          </w:tcPr>
          <w:p w14:paraId="5477C05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我的理解（概念）</w:t>
            </w:r>
          </w:p>
        </w:tc>
        <w:tc>
          <w:tcPr>
            <w:tcW w:w="1814" w:type="dxa"/>
          </w:tcPr>
          <w:p w14:paraId="4864C81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为什么重要 / 用在哪</w:t>
            </w:r>
          </w:p>
        </w:tc>
        <w:tc>
          <w:tcPr>
            <w:tcW w:w="1928" w:type="dxa"/>
          </w:tcPr>
          <w:p w14:paraId="3C21A3A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易错点 / 我踩过的坑</w:t>
            </w:r>
          </w:p>
        </w:tc>
      </w:tr>
      <w:tr w14:paraId="3B46E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3515" w:type="dxa"/>
          </w:tcPr>
          <w:p w14:paraId="356C854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主流发行版区别（Ubuntu/CentOS/Debian）与选型逻辑；用户空间概念</w:t>
            </w:r>
          </w:p>
        </w:tc>
        <w:tc>
          <w:tcPr>
            <w:tcW w:w="1814" w:type="dxa"/>
          </w:tcPr>
          <w:p w14:paraId="1D2DC38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Ubuntu/CentOS/Debian 都用同一个 Linux 内核，只是打包方式不同，像同一台发动机配不同车壳。AI 开发常用 Ubuntu：软件新、教程多、apt 好用。用 cat /etc/os-release 可查看当前系统版本。</w:t>
            </w:r>
          </w:p>
        </w:tc>
        <w:tc>
          <w:tcPr>
            <w:tcW w:w="1814" w:type="dxa"/>
          </w:tcPr>
          <w:p w14:paraId="6E7BB5F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公司服务器大多是 Ubuntu 或 CentOS，装环境前先确认是什么系统，命令（apt 还是 yum）和配置文件位置都不一样，选错系统会走很多弯路。</w:t>
            </w:r>
          </w:p>
        </w:tc>
        <w:tc>
          <w:tcPr>
            <w:tcW w:w="1928" w:type="dxa"/>
          </w:tcPr>
          <w:p w14:paraId="6E8FBB7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把 Ubuntu 的 apt 命令拿到 CentOS 上用会报错；以为 Linux 只有'一种系统'——其实发行版之间差异不小。</w:t>
            </w:r>
          </w:p>
        </w:tc>
      </w:tr>
      <w:tr w14:paraId="6398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3515" w:type="dxa"/>
          </w:tcPr>
          <w:p w14:paraId="5D17570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核心目录作用：/home、/root、/tmp、/var、/etc、/usr</w:t>
            </w:r>
          </w:p>
        </w:tc>
        <w:tc>
          <w:tcPr>
            <w:tcW w:w="1814" w:type="dxa"/>
          </w:tcPr>
          <w:p w14:paraId="2A66C41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/home 放普通用户的家目录（/home/用户名）；/root 是 root 的家目录；/tmp 放临时文件；/var 放日志等经常变化的文件（日志在 /var/log）；/etc 放配置文件；/usr 放安装的软件。</w:t>
            </w:r>
          </w:p>
        </w:tc>
        <w:tc>
          <w:tcPr>
            <w:tcW w:w="1814" w:type="dxa"/>
          </w:tcPr>
          <w:p w14:paraId="6090ED7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知道'什么东西放在哪'，找配置去 /etc、看日志去 /var/log、自己的代码放 ~，排查问题时能省一半时间。</w:t>
            </w:r>
          </w:p>
        </w:tc>
        <w:tc>
          <w:tcPr>
            <w:tcW w:w="1928" w:type="dxa"/>
          </w:tcPr>
          <w:p w14:paraId="36EE6A2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/tmp 里的文件重启后可能被清空，别放重要东西；分不清 /home/xxx 和 /root；rm -rf 用错了路径后果严重。</w:t>
            </w:r>
          </w:p>
        </w:tc>
      </w:tr>
      <w:tr w14:paraId="439F1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3515" w:type="dxa"/>
          </w:tcPr>
          <w:p w14:paraId="7212D41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核心命令：ls(-l/-a)、cd、pwd、mkdir(-p)、rm(⚠-rf慎用)、cp(-r)、mv、find(-name)</w:t>
            </w:r>
          </w:p>
        </w:tc>
        <w:tc>
          <w:tcPr>
            <w:tcW w:w="1814" w:type="dxa"/>
          </w:tcPr>
          <w:p w14:paraId="2226390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ls -l 看详细信息、ls -a 看隐藏文件；cd 切目录；pwd 显示当前位置；mkdir -p 一次创建多层目录；rm 删除（-r 删目录）；cp -r 复制目录；mv 移动/重命名；find /路径 -name "关键词" 按名字搜文件。</w:t>
            </w:r>
          </w:p>
        </w:tc>
        <w:tc>
          <w:tcPr>
            <w:tcW w:w="1814" w:type="dxa"/>
          </w:tcPr>
          <w:p w14:paraId="25BFCD5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这 8 个命令占日常操作的大头，后面 20 天每个案例都离不开它们，是所有后续内容的地基。</w:t>
            </w:r>
          </w:p>
        </w:tc>
        <w:tc>
          <w:tcPr>
            <w:tcW w:w="1928" w:type="dxa"/>
          </w:tcPr>
          <w:p w14:paraId="54753A9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rm 没有'回收站'，删了就没了；cp 复制目录忘了加 -r 会报错；mv 也能用来重命名（mv 旧名 新名）。</w:t>
            </w:r>
          </w:p>
        </w:tc>
      </w:tr>
      <w:tr w14:paraId="27827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3515" w:type="dxa"/>
          </w:tcPr>
          <w:p w14:paraId="159D1FD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绝对路径 vs 相对路径；家目录 ~ 展开规则</w:t>
            </w:r>
          </w:p>
        </w:tc>
        <w:tc>
          <w:tcPr>
            <w:tcW w:w="1814" w:type="dxa"/>
          </w:tcPr>
          <w:p w14:paraId="5B25598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绝对路径从根 / 开始写全（如 /home/user/a.txt）；相对路径从当前目录算起（./a.txt 是当前目录下，../ 是上一级）；~ 代表当前用户的家目录，如 cd ~ 直接回家。</w:t>
            </w:r>
          </w:p>
        </w:tc>
        <w:tc>
          <w:tcPr>
            <w:tcW w:w="1814" w:type="dxa"/>
          </w:tcPr>
          <w:p w14:paraId="291D814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命令行里一切操作都靠路径定位文件，新手 'No such file or directory' 报错十有八九是路径写错了。</w:t>
            </w:r>
          </w:p>
        </w:tc>
        <w:tc>
          <w:tcPr>
            <w:tcW w:w="1928" w:type="dxa"/>
          </w:tcPr>
          <w:p w14:paraId="1ED0918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./ 和 / 混淆：./code 是'当前目录下的 code'，/code 是'根目录下的 code'，完全两个地方；~ 只展开为自己的家目录。</w:t>
            </w:r>
          </w:p>
        </w:tc>
      </w:tr>
    </w:tbl>
    <w:p w14:paraId="1F262698">
      <w:pPr>
        <w:pStyle w:val="5"/>
      </w:pPr>
      <w:r>
        <w:t>三、打卡自检</w:t>
      </w:r>
    </w:p>
    <w:p w14:paraId="3864EDB1">
      <w:pPr>
        <w:pStyle w:val="16"/>
      </w:pPr>
      <w:r>
        <w:t>□ 案例已提交（代码/截图）　- [ ] 理论笔记已写（≥3 条）</w:t>
      </w:r>
    </w:p>
    <w:p w14:paraId="6AFAD38D">
      <w:pPr>
        <w:pStyle w:val="16"/>
      </w:pPr>
      <w:r>
        <w:t>当日疑问：________________________　助教点评：________________</w:t>
      </w:r>
    </w:p>
    <w:p w14:paraId="676E0345">
      <w:r>
        <w:t>---</w:t>
      </w:r>
    </w:p>
    <w:p w14:paraId="50192EE3">
      <w:pPr>
        <w:pStyle w:val="4"/>
      </w:pPr>
      <w:r>
        <w:t>Day 2 ｜ 日期：____（9/19）｜ 模块：Linux 权限 / 用户 / 软件包 ｜ 对标：Linux系统·权限管理</w:t>
      </w:r>
    </w:p>
    <w:p w14:paraId="53016745">
      <w:pPr>
        <w:pStyle w:val="5"/>
      </w:pPr>
      <w:r>
        <w:t>一、今日项目案例</w:t>
      </w:r>
    </w:p>
    <w:p w14:paraId="6F824D1E">
      <w:pPr>
        <w:pStyle w:val="16"/>
      </w:pPr>
      <w:r>
        <w:rPr>
          <w:b/>
        </w:rPr>
        <w:t>案例标题</w:t>
      </w:r>
      <w:r>
        <w:t>：案例2 · 环境初始化脚本</w:t>
      </w:r>
    </w:p>
    <w:p w14:paraId="263AC2B3">
      <w:pPr>
        <w:pStyle w:val="16"/>
      </w:pPr>
      <w:r>
        <w:rPr>
          <w:b/>
        </w:rPr>
        <w:t>任务目标</w:t>
      </w:r>
      <w:r>
        <w:t>：编写 `init_env.sh`（建专用用户、配置 sudo、apt 换国内源），模拟 FAE 接手一台新机器。</w:t>
      </w:r>
    </w:p>
    <w:p w14:paraId="3D6F431F">
      <w:pPr>
        <w:pStyle w:val="16"/>
      </w:pPr>
      <w:r>
        <w:rPr>
          <w:b/>
        </w:rPr>
        <w:t>我的实现步骤</w:t>
      </w:r>
      <w:r>
        <w:t>：</w:t>
      </w:r>
    </w:p>
    <w:p w14:paraId="542E1B2A">
      <w:r>
        <w:t xml:space="preserve">  1. sudo useradd -m dev</w:t>
        <w:br/>
        <w:t>id dev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0781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02_s01_c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078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C59B614">
      <w:r>
        <w:t xml:space="preserve">  2. sudo usermod -aG wheel dev</w:t>
        <w:br/>
        <w:t>id dev | tr ',' '\n' | tail -2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0781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02_s02_c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078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446F47C">
      <w:r>
        <w:t xml:space="preserve">  3. echo 'dev ALL=(ALL) NOPASSWD:ALL' | sudo tee /etc/sudoers.d/dev</w:t>
        <w:br/>
        <w:t>su - dev -c 'sudo whoami'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0781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02_s03_c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078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446F47C">
      <w:r>
        <w:t xml:space="preserve">  4. sudo cp /etc/yum.repos.d/CentOS-Base.repo /etc/yum.repos.d/CentOS-Base.repo.bak</w:t>
        <w:br/>
        <w:t>ls -l /etc/yum.repos.d/ | head -4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0781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02_s04_c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078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446F47C">
      <w:r>
        <w:t xml:space="preserve">  5. sudo tee /etc/yum.repos.d/local.repo &lt;&lt;'EOF'</w:t>
        <w:br/>
        <w:t>[local-cdrom]</w:t>
        <w:br/>
        <w:t>name=Local CDROM</w:t>
        <w:br/>
        <w:t>baseurl=file:///mnt/cdrom</w:t>
        <w:br/>
        <w:t>enabled=1</w:t>
        <w:br/>
        <w:t>gpgcheck=0</w:t>
        <w:br/>
        <w:t>EOF</w:t>
        <w:br/>
        <w:t>cat /etc/yum.repos.d/local.repo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0781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02_s05_c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078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446F47C">
      <w:r>
        <w:t xml:space="preserve">  6. sudo yum --disablerepo=* --enablerepo=local-cdrom makecache 2&gt;&amp;1 | tail -3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0781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02_s06_c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078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446F47C">
      <w:r>
        <w:t xml:space="preserve">  7. cat &gt; ~/project/code/init_env.sh &lt;&lt;'EOF'</w:t>
        <w:br/>
        <w:t>#!/bin/bash</w:t>
        <w:br/>
        <w:t>sudo useradd -m dev 2&gt;/dev/null</w:t>
        <w:br/>
        <w:t>sudo usermod -aG wheel dev</w:t>
        <w:br/>
        <w:t>echo 'dev ALL=(ALL) NOPASSWD:ALL' | sudo tee /etc/sudoers.d/dev &gt;/dev/null</w:t>
        <w:br/>
        <w:t>sudo cp -n /etc/yum.repos.d/CentOS-Base.repo /etc/yum.repos.d/CentOS-Base.repo.bak</w:t>
        <w:br/>
        <w:t>sudo yum --disablerepo=* --enablerepo=local-cdrom makecache 2&gt;&amp;1 | tail -1</w:t>
        <w:br/>
        <w:t>EOF</w:t>
        <w:br/>
        <w:t>chmod +x ~/project/code/init_env.sh</w:t>
        <w:br/>
        <w:t>bash ~/project/code/init_env.sh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0781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02_s07_c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078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769C65E">
      <w:pPr>
        <w:pStyle w:val="16"/>
      </w:pPr>
      <w:r>
        <w:rPr>
          <w:b/>
        </w:rPr>
        <w:t>产出物</w:t>
      </w:r>
      <w:r>
        <w:t>（脚本文件 + 执行结果截图）：</w:t>
        <w:br/>
        <w:t>✅ 已生成：~/project/code/init_env.sh（一键初始化脚本）、/etc/yum.repos.d/local.repo（本地源配置）、dev 用户及免密 sudo 配置 /etc/sudoers.d/dev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0781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02_s07_c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078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85139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02_art_c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5139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14DC21B">
      <w:pPr>
        <w:pStyle w:val="16"/>
      </w:pPr>
      <w:r>
        <w:rPr>
          <w:b/>
        </w:rPr>
        <w:t>是否真跑通</w:t>
      </w:r>
      <w:r>
        <w:t>：☑ 是 □ 否（卡在哪：____________）</w:t>
      </w:r>
    </w:p>
    <w:p w14:paraId="2AB43430">
      <w:pPr>
        <w:pStyle w:val="5"/>
      </w:pPr>
      <w:r>
        <w:t>二、今日理论笔记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65C9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15" w:type="dxa"/>
          </w:tcPr>
          <w:p w14:paraId="68E27AF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理论要点</w:t>
            </w:r>
          </w:p>
        </w:tc>
        <w:tc>
          <w:tcPr>
            <w:tcW w:w="1814" w:type="dxa"/>
          </w:tcPr>
          <w:p w14:paraId="37DB216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我的理解（概念）</w:t>
            </w:r>
          </w:p>
        </w:tc>
        <w:tc>
          <w:tcPr>
            <w:tcW w:w="1814" w:type="dxa"/>
          </w:tcPr>
          <w:p w14:paraId="41DD35E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为什么重要 / 用在哪</w:t>
            </w:r>
          </w:p>
        </w:tc>
        <w:tc>
          <w:tcPr>
            <w:tcW w:w="1928" w:type="dxa"/>
          </w:tcPr>
          <w:p w14:paraId="27062F8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易错点 / 我踩过的坑</w:t>
            </w:r>
          </w:p>
        </w:tc>
      </w:tr>
      <w:tr w14:paraId="2B5BE7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3515" w:type="dxa"/>
          </w:tcPr>
          <w:p w14:paraId="5C7C111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权限模型：rwx 与数字表示（755/644/777 含义与风险）</w:t>
            </w:r>
          </w:p>
        </w:tc>
        <w:tc>
          <w:tcPr>
            <w:tcW w:w="1814" w:type="dxa"/>
          </w:tcPr>
          <w:p w14:paraId="4A16BF1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每个文件有三组权限：属主/属组/其他人，各由 r(读=4) w(写=2) x(执行=1) 组成。755 = 属主可读写执行、其他人只读+执行；644 = 属主可读写、其他人只读；777 = 人人全权，很危险。</w:t>
            </w:r>
          </w:p>
        </w:tc>
        <w:tc>
          <w:tcPr>
            <w:tcW w:w="1814" w:type="dxa"/>
          </w:tcPr>
          <w:p w14:paraId="4501688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部署服务时最常见的 Permission denied 就是权限问题。会看（ls -l）会改（chmod）权限，是 Linux 的第一项硬技能。</w:t>
            </w:r>
          </w:p>
        </w:tc>
        <w:tc>
          <w:tcPr>
            <w:tcW w:w="1928" w:type="dxa"/>
          </w:tcPr>
          <w:p w14:paraId="361E3C9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图省事 chmod -R 777 会埋安全隐患；对目录来说 x 的意思是'能否进入目录'，不是'能否执行文件'，新手常误解。</w:t>
            </w:r>
          </w:p>
        </w:tc>
      </w:tr>
      <w:tr w14:paraId="5B5CB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3515" w:type="dxa"/>
          </w:tcPr>
          <w:p w14:paraId="271DD30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chmod/chown/chgrp 用法；sudo 提权原理（/etc/sudoers）</w:t>
            </w:r>
          </w:p>
        </w:tc>
        <w:tc>
          <w:tcPr>
            <w:tcW w:w="1814" w:type="dxa"/>
          </w:tcPr>
          <w:p w14:paraId="0963018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chmod 改权限（chmod 755 file 或 chmod +x file）；chown 改属主（chown dev:dev file）。sudo 让普通用户临时以 root 身份执行命令，谁有资格在 /etc/sudoers 里登记（用 sudo usermod -aG sudo 加入 sudo 组即可）。</w:t>
            </w:r>
          </w:p>
        </w:tc>
        <w:tc>
          <w:tcPr>
            <w:tcW w:w="1814" w:type="dxa"/>
          </w:tcPr>
          <w:p w14:paraId="00C9A1D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公司服务器不允许直接用 root 干活，'普通账号 + 按需 sudo 提权'是标准工作方式，也是安全底线。</w:t>
            </w:r>
          </w:p>
        </w:tc>
        <w:tc>
          <w:tcPr>
            <w:tcW w:w="1928" w:type="dxa"/>
          </w:tcPr>
          <w:p w14:paraId="4C27A68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写 /etc 下的文件忘了加 sudo 会 Permission denied；编辑 sudoers 要用 visudo，直接编辑格式写错会导致所有人无法提权。</w:t>
            </w:r>
          </w:p>
        </w:tc>
      </w:tr>
      <w:tr w14:paraId="5EC80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3515" w:type="dxa"/>
          </w:tcPr>
          <w:p w14:paraId="66BEC97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用户与组：useradd/groupadd、/etc/passwd 结构</w:t>
            </w:r>
          </w:p>
        </w:tc>
        <w:tc>
          <w:tcPr>
            <w:tcW w:w="1814" w:type="dxa"/>
          </w:tcPr>
          <w:p w14:paraId="6E9ABF0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adduser dev 建用户（自动建家目录、设密码），groupadd 建组，usermod -aG 组名 用户 把用户加进组。/etc/passwd 每行一个用户，冒号分 7 段：用户名:密码占位:UID:GID:描述:家目录:默认shell。</w:t>
            </w:r>
          </w:p>
        </w:tc>
        <w:tc>
          <w:tcPr>
            <w:tcW w:w="1814" w:type="dxa"/>
          </w:tcPr>
          <w:p w14:paraId="482CE1F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服务器多人共用，必须一人一个账号、按组分配权限，出了问题才能追查到人。</w:t>
            </w:r>
          </w:p>
        </w:tc>
        <w:tc>
          <w:tcPr>
            <w:tcW w:w="1928" w:type="dxa"/>
          </w:tcPr>
          <w:p w14:paraId="23CF1BA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useradd 在 Ubuntu 上不自动建家目录（用 adduser 更省心）；用 id 用户名 可以查看用户属于哪些组。</w:t>
            </w:r>
          </w:p>
        </w:tc>
      </w:tr>
      <w:tr w14:paraId="4044D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3515" w:type="dxa"/>
          </w:tcPr>
          <w:p w14:paraId="2AF75BC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包管理：apt install/update/remove、dpkg 与 apt 区别、国内源配置原理</w:t>
            </w:r>
          </w:p>
        </w:tc>
        <w:tc>
          <w:tcPr>
            <w:tcW w:w="1814" w:type="dxa"/>
          </w:tcPr>
          <w:p w14:paraId="7C93F5E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apt 是 Ubuntu 的包管理器，install/update/remove 三板斧，自动解决依赖；dpkg 只管本地 .deb 包不处理依赖；'换源'就是把下载地址从国外官方仓库换成国内镜像站（清华/阿里）。</w:t>
            </w:r>
          </w:p>
        </w:tc>
        <w:tc>
          <w:tcPr>
            <w:tcW w:w="1814" w:type="dxa"/>
          </w:tcPr>
          <w:p w14:paraId="6A68BD7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默认国外源下载慢甚至失败，换国内源是每台新机器装完系统的第一件事，装软件速度能差几十倍。</w:t>
            </w:r>
          </w:p>
        </w:tc>
        <w:tc>
          <w:tcPr>
            <w:tcW w:w="1928" w:type="dxa"/>
          </w:tcPr>
          <w:p w14:paraId="00695E1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换完源必须 sudo apt update 刷新索引，否则还是旧地址；sources.list 里写错一行，整个 apt 都会报错，所以要按标准格式抄。</w:t>
            </w:r>
          </w:p>
        </w:tc>
      </w:tr>
    </w:tbl>
    <w:p w14:paraId="4A9D5302">
      <w:pPr>
        <w:pStyle w:val="5"/>
      </w:pPr>
      <w:r>
        <w:t>三、打卡自检</w:t>
      </w:r>
    </w:p>
    <w:p w14:paraId="2E608CFC">
      <w:pPr>
        <w:pStyle w:val="16"/>
      </w:pPr>
      <w:r>
        <w:t>□ 案例已提交　- [ ] 理论笔记已写（≥3 条）</w:t>
      </w:r>
    </w:p>
    <w:p w14:paraId="034B0D07">
      <w:pPr>
        <w:pStyle w:val="16"/>
      </w:pPr>
      <w:r>
        <w:t>当日疑问：________________________　助教点评：________________</w:t>
      </w:r>
    </w:p>
    <w:p w14:paraId="4163A183">
      <w:r>
        <w:t>---</w:t>
      </w:r>
    </w:p>
    <w:p w14:paraId="7C98881C">
      <w:pPr>
        <w:pStyle w:val="4"/>
      </w:pPr>
      <w:r>
        <w:t>Day 3 ｜ 日期：____（9/20）｜ 模块：Linux 进程 / 远程 ｜ 对标：Linux系统·进程线程、远程连接</w:t>
      </w:r>
    </w:p>
    <w:p w14:paraId="72BA4964">
      <w:pPr>
        <w:pStyle w:val="5"/>
      </w:pPr>
      <w:r>
        <w:t>一、今日项目案例</w:t>
      </w:r>
    </w:p>
    <w:p w14:paraId="4CE0092C">
      <w:pPr>
        <w:pStyle w:val="16"/>
      </w:pPr>
      <w:r>
        <w:rPr>
          <w:b/>
        </w:rPr>
        <w:t>案例标题</w:t>
      </w:r>
      <w:r>
        <w:t>：案例3 · 远程任务守护</w:t>
      </w:r>
    </w:p>
    <w:p w14:paraId="3EE8E54B">
      <w:pPr>
        <w:pStyle w:val="16"/>
      </w:pPr>
      <w:r>
        <w:rPr>
          <w:b/>
        </w:rPr>
        <w:t>任务目标</w:t>
      </w:r>
      <w:r>
        <w:t>：配置 SSH 密钥免密登录，编写 nohup 后台运行训练脚本，模拟远程提交任务。</w:t>
      </w:r>
    </w:p>
    <w:p w14:paraId="795C56F6">
      <w:pPr>
        <w:pStyle w:val="16"/>
      </w:pPr>
      <w:r>
        <w:rPr>
          <w:b/>
        </w:rPr>
        <w:t>我的实现步骤</w:t>
      </w:r>
      <w:r>
        <w:t>：</w:t>
      </w:r>
    </w:p>
    <w:p w14:paraId="3ED887AA">
      <w:r>
        <w:t xml:space="preserve">  1. rm -f ~/.ssh/id_rsa ~/.ssh/id_rsa.pub</w:t>
        <w:br/>
        <w:t>ssh-keygen -t rsa -N '' -f ~/.ssh/id_rsa -q</w:t>
        <w:br/>
        <w:t>ls -l ~/.ssh/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0781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03_s01_c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078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7456A13">
      <w:r>
        <w:t xml:space="preserve">  2. cat ~/.ssh/id_rsa.pub &gt;&gt; ~/.ssh/authorized_keys</w:t>
        <w:br/>
        <w:t>chmod 600 ~/.ssh/authorized_keys</w:t>
        <w:br/>
        <w:t>wc -l ~/.ssh/authorized_keys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0781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03_s02_c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078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8EF1240">
      <w:r>
        <w:t xml:space="preserve">  3. sudo systemctl start sshd</w:t>
        <w:br/>
        <w:t>ssh -o StrictHostKeyChecking=no localhost whoami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0781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03_s03_c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078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8EF1240">
      <w:r>
        <w:t xml:space="preserve">  4. cat &gt; ~/project/code/train.sh &lt;&lt;'EOF'</w:t>
        <w:br/>
        <w:t>#!/bin/bash</w:t>
        <w:br/>
        <w:t>for i in 1 2 3</w:t>
        <w:br/>
        <w:t>do</w:t>
        <w:br/>
        <w:t xml:space="preserve">  echo "epoch $i"</w:t>
        <w:br/>
        <w:t xml:space="preserve">  sleep 2</w:t>
        <w:br/>
        <w:t>done</w:t>
        <w:br/>
        <w:t>EOF</w:t>
        <w:br/>
        <w:t>chmod +x ~/project/code/train.sh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0781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03_s04_c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078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8EF1240">
      <w:r>
        <w:t xml:space="preserve">  5. bash ~/project/code/train.sh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0781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03_s05_c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078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8EF1240">
      <w:r>
        <w:t xml:space="preserve">  6. cd ~</w:t>
        <w:br/>
        <w:t>nohup bash ~/project/code/train.sh &gt; train.log 2&gt;&amp;1 &amp;</w:t>
        <w:br/>
        <w:t>sleep 7</w:t>
        <w:br/>
        <w:t>ps aux | grep -v grep | grep train.sh | head -2</w:t>
        <w:br/>
        <w:t>cat ~/train.log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07815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03_s06_c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078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8EF1240">
      <w:r>
        <w:t xml:space="preserve">  7. ps aux | grep -v grep | grep train.sh &gt; ~/project/doc/进程检查.txt</w:t>
        <w:br/>
        <w:t>cat ~/train.log &gt;&gt; ~/project/doc/进程检查.txt</w:t>
        <w:br/>
        <w:t>gnome-screenshot -f ~/project/doc/后台任务截图.png &amp;&amp; ls ~/project/doc/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07815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03_s07_c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078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EA3F6E0">
      <w:pPr>
        <w:pStyle w:val="16"/>
      </w:pPr>
      <w:r>
        <w:rPr>
          <w:b/>
        </w:rPr>
        <w:t>产出物</w:t>
      </w:r>
      <w:r>
        <w:t>（免密登录成功 + 后台进程截图）：</w:t>
        <w:br/>
        <w:t>✅ 已生成：~/.ssh/id_rsa(.pub) 与 authorized_keys（免密配置）、~/project/code/train.sh、~/train.log（后台输出）、~/project/doc/后台任务截图.png、进程检查.txt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07815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03_s07_c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078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851391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03_art_c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5139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D3558DB">
      <w:pPr>
        <w:pStyle w:val="16"/>
      </w:pPr>
      <w:r>
        <w:rPr>
          <w:b/>
        </w:rPr>
        <w:t>是否真跑通</w:t>
      </w:r>
      <w:r>
        <w:t>：☑ 是 □ 否（卡在哪：____________）</w:t>
      </w:r>
    </w:p>
    <w:p w14:paraId="292EBCC0">
      <w:pPr>
        <w:pStyle w:val="5"/>
      </w:pPr>
      <w:r>
        <w:t>二、今日理论笔记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2CD5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15" w:type="dxa"/>
          </w:tcPr>
          <w:p w14:paraId="3065C77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理论要点</w:t>
            </w:r>
          </w:p>
        </w:tc>
        <w:tc>
          <w:tcPr>
            <w:tcW w:w="1814" w:type="dxa"/>
          </w:tcPr>
          <w:p w14:paraId="76B7598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我的理解（概念）</w:t>
            </w:r>
          </w:p>
        </w:tc>
        <w:tc>
          <w:tcPr>
            <w:tcW w:w="1814" w:type="dxa"/>
          </w:tcPr>
          <w:p w14:paraId="5EC42D4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为什么重要 / 用在哪</w:t>
            </w:r>
          </w:p>
        </w:tc>
        <w:tc>
          <w:tcPr>
            <w:tcW w:w="1928" w:type="dxa"/>
          </w:tcPr>
          <w:p w14:paraId="3E4B994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易错点 / 我踩过的坑</w:t>
            </w:r>
          </w:p>
        </w:tc>
      </w:tr>
      <w:tr w14:paraId="71937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3515" w:type="dxa"/>
          </w:tcPr>
          <w:p w14:paraId="6B1B8CC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进程概念：PID、前台/后台(&amp;)、ps/top/htop、kill、nohup、jobs</w:t>
            </w:r>
          </w:p>
        </w:tc>
        <w:tc>
          <w:tcPr>
            <w:tcW w:w="1814" w:type="dxa"/>
          </w:tcPr>
          <w:p w14:paraId="6748FB3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运行中的程序叫进程，每个进程有唯一 PID。./xxx &amp; 把任务放到后台；ps aux / top 查看进程；kill PID 结束进程；nohup 让进程不随终端关闭而死；jobs 查看当前终端的后台任务。</w:t>
            </w:r>
          </w:p>
        </w:tc>
        <w:tc>
          <w:tcPr>
            <w:tcW w:w="1814" w:type="dxa"/>
          </w:tcPr>
          <w:p w14:paraId="168741D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训练/推理一跑几小时，远程跑任务必须会'放后台 + 断线不死 + 查日志'三板斧，这是每天都要用的。</w:t>
            </w:r>
          </w:p>
        </w:tc>
        <w:tc>
          <w:tcPr>
            <w:tcW w:w="1928" w:type="dxa"/>
          </w:tcPr>
          <w:p w14:paraId="1DDAE0C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只加 &amp; 不加 nohup，关掉 ssh 任务就死了；kill -9 是强杀不给你保存机会，先试普通 kill，不行再 -9。</w:t>
            </w:r>
          </w:p>
        </w:tc>
      </w:tr>
      <w:tr w14:paraId="7E600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3515" w:type="dxa"/>
          </w:tcPr>
          <w:p w14:paraId="652E274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系统信息：uname、df、du、free、nvidia-smi（大模型开发必备）</w:t>
            </w:r>
          </w:p>
        </w:tc>
        <w:tc>
          <w:tcPr>
            <w:tcW w:w="1814" w:type="dxa"/>
          </w:tcPr>
          <w:p w14:paraId="249EBA5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uname -a 看系统内核；df -h 看磁盘剩余空间；du -sh 目录 看目录占多大；free -h 看内存；nvidia-smi 看 GPU 利用率和显存（有没有 GPU 都建议会）。</w:t>
            </w:r>
          </w:p>
        </w:tc>
        <w:tc>
          <w:tcPr>
            <w:tcW w:w="1814" w:type="dxa"/>
          </w:tcPr>
          <w:p w14:paraId="48E8002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跑模型前先看显存够不够、磁盘满没满，这是排查一切'跑不动'问题的第一步，避免白等几小时才发现磁盘满了。</w:t>
            </w:r>
          </w:p>
        </w:tc>
        <w:tc>
          <w:tcPr>
            <w:tcW w:w="1928" w:type="dxa"/>
          </w:tcPr>
          <w:p w14:paraId="7C58EDC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df 回答'磁盘还剩多少'，du 回答'这个目录占多少'，别搞混；free -h 里主要看 available 那一列。</w:t>
            </w:r>
          </w:p>
        </w:tc>
      </w:tr>
      <w:tr w14:paraId="7D86D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3515" w:type="dxa"/>
          </w:tcPr>
          <w:p w14:paraId="6DEEA3B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SSH 原理：密钥认证 vs 密码、免密登录流程、scp/sftp 文件传输</w:t>
            </w:r>
          </w:p>
        </w:tc>
        <w:tc>
          <w:tcPr>
            <w:tcW w:w="1814" w:type="dxa"/>
          </w:tcPr>
          <w:p w14:paraId="04B8540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SSH 是加密的远程登录协议。密钥认证：私钥留在本机、公钥放到服务器，比密码更安全更方便；scp 本地文件 用户@IP:路径 可传文件，反过来写就是下载。</w:t>
            </w:r>
          </w:p>
        </w:tc>
        <w:tc>
          <w:tcPr>
            <w:tcW w:w="1814" w:type="dxa"/>
          </w:tcPr>
          <w:p w14:paraId="068E702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FAE 的日常就是远程连客户机器操作，SSH 免密是进场第一件事；scp 则用来传脚本、日志、模型文件。</w:t>
            </w:r>
          </w:p>
        </w:tc>
        <w:tc>
          <w:tcPr>
            <w:tcW w:w="1928" w:type="dxa"/>
          </w:tcPr>
          <w:p w14:paraId="29B6A36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私钥泄露等于服务器被拿走，私钥绝不能外传；scp 命令里冒号不能少（用户@IP:/路径），少了冒号会被当成复制本地文件。</w:t>
            </w:r>
          </w:p>
        </w:tc>
      </w:tr>
      <w:tr w14:paraId="4B584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3515" w:type="dxa"/>
          </w:tcPr>
          <w:p w14:paraId="5B2B583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~/.ssh 目录与 authorized_keys 的作用</w:t>
            </w:r>
          </w:p>
        </w:tc>
        <w:tc>
          <w:tcPr>
            <w:tcW w:w="1814" w:type="dxa"/>
          </w:tcPr>
          <w:p w14:paraId="32CD2A1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~/.ssh/ 下：id_rsa 是私钥、id_rsa.pub 是公钥；服务器端的 ~/.ssh/authorized_keys 里一行存一把允许登录的公钥。ssh-copy-id 做的事就是把本机公钥追加到这个文件里。</w:t>
            </w:r>
          </w:p>
        </w:tc>
        <w:tc>
          <w:tcPr>
            <w:tcW w:w="1814" w:type="dxa"/>
          </w:tcPr>
          <w:p w14:paraId="7A8E016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免密登录失败 90% 出在这个环节，理解这个文件就理解了免密原理，能自己排查而不是干等。</w:t>
            </w:r>
          </w:p>
        </w:tc>
        <w:tc>
          <w:tcPr>
            <w:tcW w:w="1928" w:type="dxa"/>
          </w:tcPr>
          <w:p w14:paraId="6D2B96F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authorized_keys 权限必须是 600、.ssh 目录是 700，权限太开放 SSH 会直接拒绝；手工复制公钥时别把一行拆成两行。</w:t>
            </w:r>
          </w:p>
        </w:tc>
      </w:tr>
    </w:tbl>
    <w:p w14:paraId="1C854641">
      <w:pPr>
        <w:pStyle w:val="5"/>
      </w:pPr>
      <w:r>
        <w:t>三、打卡自检</w:t>
      </w:r>
    </w:p>
    <w:p w14:paraId="7B5DC546">
      <w:pPr>
        <w:pStyle w:val="16"/>
      </w:pPr>
      <w:r>
        <w:t>□ 案例已提交　- [ ] 理论笔记已写（≥3 条）</w:t>
      </w:r>
    </w:p>
    <w:p w14:paraId="0D774BB0">
      <w:pPr>
        <w:pStyle w:val="16"/>
      </w:pPr>
      <w:r>
        <w:t>当日疑问：________________________　助教点评：________________</w:t>
      </w:r>
    </w:p>
    <w:p w14:paraId="74344ABF">
      <w:r>
        <w:t>---</w:t>
      </w:r>
    </w:p>
    <w:p w14:paraId="641887C4">
      <w:pPr>
        <w:pStyle w:val="4"/>
      </w:pPr>
      <w:r>
        <w:t>Day 4 ｜ 日期：____（9/21）｜ 模块：Shell 变量 / 条件 / 循环 / 函数 ｜ 对标：编程语言·Shell脚本</w:t>
      </w:r>
    </w:p>
    <w:p w14:paraId="6E260358">
      <w:pPr>
        <w:pStyle w:val="5"/>
      </w:pPr>
      <w:r>
        <w:t>一、今日项目案例</w:t>
      </w:r>
    </w:p>
    <w:p w14:paraId="3769D6D1">
      <w:pPr>
        <w:pStyle w:val="16"/>
      </w:pPr>
      <w:r>
        <w:rPr>
          <w:b/>
        </w:rPr>
        <w:t>案例标题</w:t>
      </w:r>
      <w:r>
        <w:t>：案例4 · 批量日志分析脚本</w:t>
      </w:r>
    </w:p>
    <w:p w14:paraId="692E461D">
      <w:pPr>
        <w:pStyle w:val="16"/>
      </w:pPr>
      <w:r>
        <w:rPr>
          <w:b/>
        </w:rPr>
        <w:t>任务目标</w:t>
      </w:r>
      <w:r>
        <w:t>：用 Shell 统计错误日志条数、提取关键字段，模拟工程师日常运维。</w:t>
      </w:r>
    </w:p>
    <w:p w14:paraId="3B908993">
      <w:pPr>
        <w:pStyle w:val="16"/>
      </w:pPr>
      <w:r>
        <w:rPr>
          <w:b/>
        </w:rPr>
        <w:t>我的实现步骤</w:t>
      </w:r>
      <w:r>
        <w:t>：</w:t>
      </w:r>
    </w:p>
    <w:p w14:paraId="0CD0ACC3">
      <w:r>
        <w:t xml:space="preserve">  1. mkdir -p ~/project/log</w:t>
        <w:br/>
        <w:t>for i in 1 2 3</w:t>
        <w:br/>
        <w:t>do</w:t>
        <w:br/>
        <w:t xml:space="preserve">  echo "2026-09-21 INFO request $i ok" &gt;&gt; ~/project/log/app.log</w:t>
        <w:br/>
        <w:t xml:space="preserve">  echo "2026-09-21 ERROR request $i fail" &gt;&gt; ~/project/log/app.log</w:t>
        <w:br/>
        <w:t>done</w:t>
        <w:br/>
        <w:t>cat ~/project/log/app.log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07815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04_s01_c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078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7786524">
      <w:r>
        <w:t xml:space="preserve">  2. cat &gt; ~/project/code/count_err.sh &lt;&lt;'EOF'</w:t>
        <w:br/>
        <w:t>#!/bin/bash</w:t>
        <w:br/>
        <w:t>LOG=$1</w:t>
        <w:br/>
        <w:t>total=$(wc -l &lt; $LOG)</w:t>
        <w:br/>
        <w:t>err=$(grep -c "ERROR" $LOG)</w:t>
        <w:br/>
        <w:t>echo "总行数:$total 错误数:$err"</w:t>
        <w:br/>
        <w:t>EOF</w:t>
        <w:br/>
        <w:t>chmod +x ~/project/code/count_err.sh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07815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04_s02_c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078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5E6EA17">
      <w:r>
        <w:t xml:space="preserve">  3. ~/project/code/count_err.sh ~/project/log/app.log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07815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04_s03_c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078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5E6EA17">
      <w:r>
        <w:t xml:space="preserve">  4. echo "ERROR test" &gt; ~/project/log/new.log</w:t>
        <w:br/>
        <w:t>~/project/code/count_err.sh ~/project/log/new.log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07815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04_s04_c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078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5E6EA17">
      <w:r>
        <w:t xml:space="preserve">  5. ~/project/code/count_err.sh ~/project/log/app.log &gt; ~/project/doc/日志统计.txt</w:t>
        <w:br/>
        <w:t>gnome-screenshot -f ~/project/doc/日志分析截图.png &amp;&amp; echo 已保存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07815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04_s05_c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078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54A2291">
      <w:pPr>
        <w:pStyle w:val="16"/>
      </w:pPr>
      <w:r>
        <w:rPr>
          <w:b/>
        </w:rPr>
        <w:t>产出物</w:t>
      </w:r>
      <w:r>
        <w:t>（脚本 + 运行输出）：</w:t>
        <w:br/>
        <w:t>✅ 已生成：~/project/code/count_err.sh、~/project/log/app.log 与 new.log（测试日志）、统计输出 总行数:6 错误数:3、~/project/doc/日志统计.txt、日志分析截图.png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07815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04_s05_c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078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851391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04_art_c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5139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7E5DE55">
      <w:pPr>
        <w:pStyle w:val="16"/>
      </w:pPr>
      <w:r>
        <w:rPr>
          <w:b/>
        </w:rPr>
        <w:t>是否真跑通</w:t>
      </w:r>
      <w:r>
        <w:t>：☑ 是 □ 否（卡在哪：____________）</w:t>
      </w:r>
    </w:p>
    <w:p w14:paraId="041E01BB">
      <w:pPr>
        <w:pStyle w:val="5"/>
      </w:pPr>
      <w:r>
        <w:t>二、今日理论笔记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3F59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15" w:type="dxa"/>
          </w:tcPr>
          <w:p w14:paraId="2CCD33E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理论要点</w:t>
            </w:r>
          </w:p>
        </w:tc>
        <w:tc>
          <w:tcPr>
            <w:tcW w:w="1814" w:type="dxa"/>
          </w:tcPr>
          <w:p w14:paraId="15AA60B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我的理解（概念）</w:t>
            </w:r>
          </w:p>
        </w:tc>
        <w:tc>
          <w:tcPr>
            <w:tcW w:w="1814" w:type="dxa"/>
          </w:tcPr>
          <w:p w14:paraId="1F3B03F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为什么重要 / 用在哪</w:t>
            </w:r>
          </w:p>
        </w:tc>
        <w:tc>
          <w:tcPr>
            <w:tcW w:w="1928" w:type="dxa"/>
          </w:tcPr>
          <w:p w14:paraId="44D5588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易错点 / 我踩过的坑</w:t>
            </w:r>
          </w:p>
        </w:tc>
      </w:tr>
      <w:tr w14:paraId="28AD3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3515" w:type="dxa"/>
          </w:tcPr>
          <w:p w14:paraId="10C913D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Shebang(#!/bin/bash)、脚本执行权限(chmod +x)</w:t>
            </w:r>
          </w:p>
        </w:tc>
        <w:tc>
          <w:tcPr>
            <w:tcW w:w="1814" w:type="dxa"/>
          </w:tcPr>
          <w:p w14:paraId="5860257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脚本第一行 #!/bin/bash 叫 Shebang，告诉系统用 bash 来执行；想直接 ./xxx.sh 运行必须先 chmod +x 加执行权限，或者 bash xxx.sh（这种不需要 x 权限）。</w:t>
            </w:r>
          </w:p>
        </w:tc>
        <w:tc>
          <w:tcPr>
            <w:tcW w:w="1814" w:type="dxa"/>
          </w:tcPr>
          <w:p w14:paraId="35F639F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脚本是运维自动化的最小单元，'Permission denied 跑不了脚本'是新手遇到的第一个报错，要知道原因是权限而不是脚本写错。</w:t>
            </w:r>
          </w:p>
        </w:tc>
        <w:tc>
          <w:tcPr>
            <w:tcW w:w="1928" w:type="dxa"/>
          </w:tcPr>
          <w:p w14:paraId="47EE5A9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在 Windows 上编辑过的脚本可能带回车符，Linux 下报 '/bin/bash^M: bad interpreter'，执行 dos2unix xxx.sh 修复；忘 chmod +x 也是高频错误。</w:t>
            </w:r>
          </w:p>
        </w:tc>
      </w:tr>
      <w:tr w14:paraId="696EA9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3515" w:type="dxa"/>
          </w:tcPr>
          <w:p w14:paraId="5CA8482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变量：$var、环境变量、readonly、特殊变量 $0/$1/$?/$$/$#</w:t>
            </w:r>
          </w:p>
        </w:tc>
        <w:tc>
          <w:tcPr>
            <w:tcW w:w="1814" w:type="dxa"/>
          </w:tcPr>
          <w:p w14:paraId="5259C8F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name=value 赋值（等号两边不能有空格），$name 或 ${name} 取值。$1 是第一个参数，$0 是脚本名，$? 是上一条命令的返回值（0 为成功），$# 是参数个数，$$ 是当前进程 PID。</w:t>
            </w:r>
          </w:p>
        </w:tc>
        <w:tc>
          <w:tcPr>
            <w:tcW w:w="1814" w:type="dxa"/>
          </w:tcPr>
          <w:p w14:paraId="39A5CB6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想让脚本可复用就不能把路径写死，靠变量和参数传入——今天的 count_err.sh 就是靠 $1 接收任意日志文件。</w:t>
            </w:r>
          </w:p>
        </w:tc>
        <w:tc>
          <w:tcPr>
            <w:tcW w:w="1928" w:type="dxa"/>
          </w:tcPr>
          <w:p w14:paraId="1E53EAE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name = value（等号两边有空格）会被当成执行命令 name 报错；引用变量时建议都写 ${var}，拼接字符串不容易歧义。</w:t>
            </w:r>
          </w:p>
        </w:tc>
      </w:tr>
      <w:tr w14:paraId="408D5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3515" w:type="dxa"/>
          </w:tcPr>
          <w:p w14:paraId="07BBD6F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条件判断：if/elif/else、test/[ ]；循环 for/while/until、break/continue</w:t>
            </w:r>
          </w:p>
        </w:tc>
        <w:tc>
          <w:tcPr>
            <w:tcW w:w="1814" w:type="dxa"/>
          </w:tcPr>
          <w:p w14:paraId="5F3AEB4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if [ -f 文件 ]; then ... fi：-f 判断文件存在、-d 判断目录、-eq/-lt/-gt 比较数字、= 比较字符串。for i in 1 2 3; do ... done 遍历列表；while read line; do ... done &lt; 文件 逐行读文件；break 跳出循环、continue 跳过本次。</w:t>
            </w:r>
          </w:p>
        </w:tc>
        <w:tc>
          <w:tcPr>
            <w:tcW w:w="1814" w:type="dxa"/>
          </w:tcPr>
          <w:p w14:paraId="23FC505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'批量'处理全靠循环，'先判断服务是否正常再执行操作'全靠 if，两者是 Shell 脚本的骨架。</w:t>
            </w:r>
          </w:p>
        </w:tc>
        <w:tc>
          <w:tcPr>
            <w:tcW w:w="1928" w:type="dxa"/>
          </w:tcPr>
          <w:p w14:paraId="75CE597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[ 的两边必须有空格（[ -f file ] 不能写成 [-ffile]）；数字比较用 -eq 而不是 ==；缩进不是语法但必须养成规范。</w:t>
            </w:r>
          </w:p>
        </w:tc>
      </w:tr>
      <w:tr w14:paraId="237D5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3515" w:type="dxa"/>
          </w:tcPr>
          <w:p w14:paraId="4F904B7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函数：定义与调用、参数传递、返回值(return/echo)、local 变量</w:t>
            </w:r>
          </w:p>
        </w:tc>
        <w:tc>
          <w:tcPr>
            <w:tcW w:w="1814" w:type="dxa"/>
          </w:tcPr>
          <w:p w14:paraId="6B13655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函数定义：函数名() { 命令...; }，调用直接写函数名（可带参数，函数内用 $1 接收）。函数里 local x=1 声明局部变量避免污染全局；想让函数'返回字符串'用 echo 输出、外面用 $(函数名) 接收。</w:t>
            </w:r>
          </w:p>
        </w:tc>
        <w:tc>
          <w:tcPr>
            <w:tcW w:w="1814" w:type="dxa"/>
          </w:tcPr>
          <w:p w14:paraId="0265AF5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脚本一长就要拆函数，工程级脚本（如环境初始化、部署脚本）都是一堆函数组成，主流程只有几行。</w:t>
            </w:r>
          </w:p>
        </w:tc>
        <w:tc>
          <w:tcPr>
            <w:tcW w:w="1928" w:type="dxa"/>
          </w:tcPr>
          <w:p w14:paraId="3B9389F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return 只能返回 0-255 的状态码表示成功/失败，不能返回数据；函数必须先定义后调用，写在文件末尾的函数主流程用不到。</w:t>
            </w:r>
          </w:p>
        </w:tc>
      </w:tr>
    </w:tbl>
    <w:p w14:paraId="194EEB9D">
      <w:pPr>
        <w:pStyle w:val="5"/>
      </w:pPr>
      <w:r>
        <w:t>三、打卡自检</w:t>
      </w:r>
    </w:p>
    <w:p w14:paraId="20B31B71">
      <w:pPr>
        <w:pStyle w:val="16"/>
      </w:pPr>
      <w:r>
        <w:t>□ 案例已提交　- [ ] 理论笔记已写（≥3 条）</w:t>
      </w:r>
    </w:p>
    <w:p w14:paraId="0FD1F966">
      <w:pPr>
        <w:pStyle w:val="16"/>
      </w:pPr>
      <w:r>
        <w:t>当日疑问：________________________　助教点评：________________</w:t>
      </w:r>
    </w:p>
    <w:p w14:paraId="552140EF">
      <w:r>
        <w:t>---</w:t>
      </w:r>
    </w:p>
    <w:p w14:paraId="035EF5CF">
      <w:pPr>
        <w:pStyle w:val="4"/>
      </w:pPr>
      <w:r>
        <w:t>Day 5 ｜ 日期：____（9/22）｜ 模块：Shell 三剑客(grep/sed/awk) ｜ 对标：编程语言·Shell脚本</w:t>
      </w:r>
    </w:p>
    <w:p w14:paraId="490E4595">
      <w:pPr>
        <w:pStyle w:val="5"/>
      </w:pPr>
      <w:r>
        <w:t>一、今日项目案例</w:t>
      </w:r>
    </w:p>
    <w:p w14:paraId="3BFEDC55">
      <w:pPr>
        <w:pStyle w:val="16"/>
      </w:pPr>
      <w:r>
        <w:rPr>
          <w:b/>
        </w:rPr>
        <w:t>案例标题</w:t>
      </w:r>
      <w:r>
        <w:t>：案例5 · 推理日志解析</w:t>
      </w:r>
    </w:p>
    <w:p w14:paraId="4EB2CD2D">
      <w:pPr>
        <w:pStyle w:val="16"/>
      </w:pPr>
      <w:r>
        <w:rPr>
          <w:b/>
        </w:rPr>
        <w:t>任务目标</w:t>
      </w:r>
      <w:r>
        <w:t>：编写脚本解析模型推理输出日志，提取精度/耗时指标（模拟 FAE 问题排查）。</w:t>
      </w:r>
    </w:p>
    <w:p w14:paraId="40C834B1">
      <w:pPr>
        <w:pStyle w:val="16"/>
      </w:pPr>
      <w:r>
        <w:rPr>
          <w:b/>
        </w:rPr>
        <w:t>我的实现步骤</w:t>
      </w:r>
      <w:r>
        <w:t>：</w:t>
      </w:r>
    </w:p>
    <w:p w14:paraId="043B2D79">
      <w:r>
        <w:t xml:space="preserve">  1. cat &gt; ~/project/log/infer.log &lt;&lt;'EOF'</w:t>
        <w:br/>
        <w:t>img_001.jpg latency=120ms acc=0.95</w:t>
        <w:br/>
        <w:t>img_002.jpg latency=135ms acc=0.91</w:t>
        <w:br/>
        <w:t>img_003.jpg latency=110ms acc=0.97</w:t>
        <w:br/>
        <w:t>img_004.jpg latency=150ms acc=0.89</w:t>
        <w:br/>
        <w:t>EOF</w:t>
        <w:br/>
        <w:t>cat ~/project/log/infer.log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07815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05_s01_c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078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18B1CB9">
      <w:r>
        <w:t xml:space="preserve">  2. grep img_001 ~/project/log/infer.log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07815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05_s02_c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078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4108852">
      <w:r>
        <w:t xml:space="preserve">  3. awk '{print $2, $3}' ~/project/log/infer.log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07815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05_s03_c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078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4108852">
      <w:r>
        <w:t xml:space="preserve">  4. sed 's/img_[0-9]*\.jpg//; s/latency=//; s/ms//; s/acc=.*//' ~/project/log/infer.log &gt; ~/project/log/clean.txt</w:t>
        <w:br/>
        <w:t>cat ~/project/log/clean.txt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07815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05_s04_c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078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4108852">
      <w:r>
        <w:t xml:space="preserve">  5. awk '{sum+=$1; n++} END{print "平均延迟:", sum/n, "ms"}' ~/project/log/clean.txt &gt; ~/project/log/report.txt</w:t>
        <w:br/>
        <w:t>cat ~/project/log/report.txt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07815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05_s05_c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078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4108852">
      <w:r>
        <w:t xml:space="preserve">  6. gnome-screenshot -f ~/project/doc/日志解析截图.png &amp;&amp; ls ~/project/log/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07815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05_s06_c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078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55EFD5D">
      <w:pPr>
        <w:pStyle w:val="16"/>
      </w:pPr>
      <w:r>
        <w:rPr>
          <w:b/>
        </w:rPr>
        <w:t>产出物</w:t>
      </w:r>
      <w:r>
        <w:t>（解析脚本 + 指标报表）：</w:t>
        <w:br/>
        <w:t>✅ 已生成：~/project/log/infer.log、clean.txt（清洗数据）、report.txt（平均延迟 128.75 ms）、~/project/doc/日志解析截图.png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07815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05_s06_c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078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851391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04_art_c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5139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68ABD4C">
      <w:pPr>
        <w:pStyle w:val="16"/>
      </w:pPr>
      <w:r>
        <w:rPr>
          <w:b/>
        </w:rPr>
        <w:t>是否真跑通</w:t>
      </w:r>
      <w:r>
        <w:t>：☑ 是 □ 否（卡在哪：____________）</w:t>
      </w:r>
    </w:p>
    <w:p w14:paraId="39C112B8">
      <w:pPr>
        <w:pStyle w:val="5"/>
      </w:pPr>
      <w:r>
        <w:t>二、今日理论笔记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6763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15" w:type="dxa"/>
          </w:tcPr>
          <w:p w14:paraId="7FE02FA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理论要点</w:t>
            </w:r>
          </w:p>
        </w:tc>
        <w:tc>
          <w:tcPr>
            <w:tcW w:w="1814" w:type="dxa"/>
          </w:tcPr>
          <w:p w14:paraId="1A5E8A6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我的理解（概念）</w:t>
            </w:r>
          </w:p>
        </w:tc>
        <w:tc>
          <w:tcPr>
            <w:tcW w:w="1814" w:type="dxa"/>
          </w:tcPr>
          <w:p w14:paraId="491DD66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为什么重要 / 用在哪</w:t>
            </w:r>
          </w:p>
        </w:tc>
        <w:tc>
          <w:tcPr>
            <w:tcW w:w="1928" w:type="dxa"/>
          </w:tcPr>
          <w:p w14:paraId="4F91142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易错点 / 我踩过的坑</w:t>
            </w:r>
          </w:p>
        </w:tc>
      </w:tr>
      <w:tr w14:paraId="273EAC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3515" w:type="dxa"/>
          </w:tcPr>
          <w:p w14:paraId="0E6B22A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三剑客定位：grep(过滤)/sed(流编辑)/awk(列处理)</w:t>
            </w:r>
          </w:p>
        </w:tc>
        <w:tc>
          <w:tcPr>
            <w:tcW w:w="1814" w:type="dxa"/>
          </w:tcPr>
          <w:p w14:paraId="7BFB8C1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grep 是过滤器，负责'找到想要的行'；sed 是流编辑器，负责按行做查找替换、删除；awk 是列处理器，负责按列取数和统计。三者各管一段，组合起来就是最轻量的日志分析工具。</w:t>
            </w:r>
          </w:p>
        </w:tc>
        <w:tc>
          <w:tcPr>
            <w:tcW w:w="1814" w:type="dxa"/>
          </w:tcPr>
          <w:p w14:paraId="3BC27F0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服务器上的日志全是文本，客户环境不一定给你装 Python，但一定有这三件套，这是 FAE 排查问题的基本盘。</w:t>
            </w:r>
          </w:p>
        </w:tc>
        <w:tc>
          <w:tcPr>
            <w:tcW w:w="1928" w:type="dxa"/>
          </w:tcPr>
          <w:p w14:paraId="486CBA8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三者都能匹配文本但分工不同，用 awk 做简单的行过滤反而绕；正确姿势是先 grep 缩小范围，再交给 sed/awk 细处理。</w:t>
            </w:r>
          </w:p>
        </w:tc>
      </w:tr>
      <w:tr w14:paraId="14B2F7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3515" w:type="dxa"/>
          </w:tcPr>
          <w:p w14:paraId="054EBA2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grep -r/-n/-i/-E；sed 替换 s/old/new/g、行删除</w:t>
            </w:r>
          </w:p>
        </w:tc>
        <w:tc>
          <w:tcPr>
            <w:tcW w:w="1814" w:type="dxa"/>
          </w:tcPr>
          <w:p w14:paraId="7FF60AC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grep -n 显示行号、-i 忽略大小写、-r 递归搜目录、-E 用扩展正则。sed 's/旧/新/g' 全局替换（不加 g 只换每行第一处）；sed '3d' 删除第 3 行；sed -n '5p' 只打印第 5 行。</w:t>
            </w:r>
          </w:p>
        </w:tc>
        <w:tc>
          <w:tcPr>
            <w:tcW w:w="1814" w:type="dxa"/>
          </w:tcPr>
          <w:p w14:paraId="70CD7EB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查日志用 grep；批量改配置（换 IP、换端口、注释某行）用 sed 一条命令搞定几百个文件。</w:t>
            </w:r>
          </w:p>
        </w:tc>
        <w:tc>
          <w:tcPr>
            <w:tcW w:w="1928" w:type="dxa"/>
          </w:tcPr>
          <w:p w14:paraId="75DBFB4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sed 默认只输出到屏幕不改文件，加 -i 才真正写回（改之前先 cp 备份原文件）；正则里的 . 是通配符，要匹配小数点本身得写 \.。</w:t>
            </w:r>
          </w:p>
        </w:tc>
      </w:tr>
      <w:tr w14:paraId="6BFD7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3515" w:type="dxa"/>
          </w:tcPr>
          <w:p w14:paraId="7634BC8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awk 字段 $1/$NF、BEGIN/END、NR；重定向(&gt;/&gt;&gt;/&lt;)与管道(|)原理</w:t>
            </w:r>
          </w:p>
        </w:tc>
        <w:tc>
          <w:tcPr>
            <w:tcW w:w="1814" w:type="dxa"/>
          </w:tcPr>
          <w:p w14:paraId="7BE729B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awk 默认按空格切列：$1 第一列、$2 第二列、$NF 最后一列、NR 当前行号。BEGIN{} 在读文件前执行、END{} 在读完后执行（做汇总）；管道 | 把左边命令的输出接给右边当输入；&gt; 覆盖写入文件、&gt;&gt; 追加写入。</w:t>
            </w:r>
          </w:p>
        </w:tc>
        <w:tc>
          <w:tcPr>
            <w:tcW w:w="1814" w:type="dxa"/>
          </w:tcPr>
          <w:p w14:paraId="66DDE4E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统计日志里的'总数/平均值'靠 awk 的 END 段最方便；管道是 Linux 一切命令组合的基础，理解了它才算入门。</w:t>
            </w:r>
          </w:p>
        </w:tc>
        <w:tc>
          <w:tcPr>
            <w:tcW w:w="1928" w:type="dxa"/>
          </w:tcPr>
          <w:p w14:paraId="04CC05E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awk 里忘记写 $（写成 print 2 而不是 print $2）会打印常量 2；&gt; 会清空原有文件，想追加必须用 &gt;&gt;。</w:t>
            </w:r>
          </w:p>
        </w:tc>
      </w:tr>
      <w:tr w14:paraId="64012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3515" w:type="dxa"/>
          </w:tcPr>
          <w:p w14:paraId="2ACE4DF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实用场景：批量文件处理 / 日志分析 / 环境一键搭建脚本</w:t>
            </w:r>
          </w:p>
        </w:tc>
        <w:tc>
          <w:tcPr>
            <w:tcW w:w="1814" w:type="dxa"/>
          </w:tcPr>
          <w:p w14:paraId="40A7786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经典组合：grep ERROR app.log | awk '{print $5}' | sort | uniq -c | sort -rn —— 统计各类错误出现次数的 Top 榜（先过滤、再取错误名列、排序、去重计数、按次数倒排）。</w:t>
            </w:r>
          </w:p>
        </w:tc>
        <w:tc>
          <w:tcPr>
            <w:tcW w:w="1814" w:type="dxa"/>
          </w:tcPr>
          <w:p w14:paraId="1C849E2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面试和实际工作中'帮我分析下这个日志'考的就是这类管道组合；批量文件处理、一键环境脚本也都建在这套思维上。</w:t>
            </w:r>
          </w:p>
        </w:tc>
        <w:tc>
          <w:tcPr>
            <w:tcW w:w="1928" w:type="dxa"/>
          </w:tcPr>
          <w:p w14:paraId="58C8EC6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uniq -c 只合并相邻的重复行，所以必须先 sort 再 uniq；处理大文件时尽量一条 awk 算完，不要多层循环反复读写文件。</w:t>
            </w:r>
          </w:p>
        </w:tc>
      </w:tr>
    </w:tbl>
    <w:p w14:paraId="0FE01C4B">
      <w:pPr>
        <w:pStyle w:val="5"/>
      </w:pPr>
      <w:r>
        <w:t>三、打卡自检</w:t>
      </w:r>
    </w:p>
    <w:p w14:paraId="3927FFF0">
      <w:pPr>
        <w:pStyle w:val="16"/>
      </w:pPr>
      <w:r>
        <w:t>□ 案例已提交　- [ ] 理论笔记已写（≥3 条）</w:t>
      </w:r>
    </w:p>
    <w:p w14:paraId="1C6962D9">
      <w:pPr>
        <w:pStyle w:val="16"/>
      </w:pPr>
      <w:r>
        <w:t>当日疑问：________________________　助教点评：________________</w:t>
      </w:r>
    </w:p>
    <w:p w14:paraId="5D62425B">
      <w:r>
        <w:t>---</w:t>
      </w:r>
    </w:p>
    <w:p w14:paraId="560FC086">
      <w:pPr>
        <w:pStyle w:val="4"/>
      </w:pPr>
      <w:r>
        <w:t>Day 6 ｜ 日期：____（9/23）｜ 模块：Linux网络·接口 / 诊断 ｜ 对标：Linux系统·网络配置</w:t>
      </w:r>
    </w:p>
    <w:p w14:paraId="368ED43D">
      <w:pPr>
        <w:pStyle w:val="5"/>
      </w:pPr>
      <w:r>
        <w:t>一、今日项目案例</w:t>
      </w:r>
    </w:p>
    <w:p w14:paraId="6BC4E37A">
      <w:pPr>
        <w:pStyle w:val="16"/>
      </w:pPr>
      <w:r>
        <w:rPr>
          <w:b/>
        </w:rPr>
        <w:t>案例标题</w:t>
      </w:r>
      <w:r>
        <w:t>：案例6 · 服务连通自检</w:t>
      </w:r>
    </w:p>
    <w:p w14:paraId="35382BD0">
      <w:pPr>
        <w:pStyle w:val="16"/>
      </w:pPr>
      <w:r>
        <w:rPr>
          <w:b/>
        </w:rPr>
        <w:t>任务目标</w:t>
      </w:r>
      <w:r>
        <w:t>：编写脚本探测推理服务端口（ss -tlnp + curl），输出连通性报告。</w:t>
      </w:r>
    </w:p>
    <w:p w14:paraId="785BC05B">
      <w:pPr>
        <w:pStyle w:val="16"/>
      </w:pPr>
      <w:r>
        <w:rPr>
          <w:b/>
        </w:rPr>
        <w:t>我的实现步骤</w:t>
      </w:r>
      <w:r>
        <w:t>：</w:t>
      </w:r>
    </w:p>
    <w:p w14:paraId="715A519F">
      <w:r>
        <w:t xml:space="preserve">  1. ip -4 addr | grep inet</w:t>
        <w:br/>
        <w:t>ping -c 2 localhost 2&gt;&amp;1 | tail -2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07815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06_s01_c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078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D0119DD">
      <w:r>
        <w:t xml:space="preserve">  2. python3 -m http.server 8080 --bind 127.0.0.1 &amp;</w:t>
        <w:br/>
        <w:t>SRVPID=$!</w:t>
        <w:br/>
        <w:t>sleep 2</w:t>
        <w:br/>
        <w:t>ss -tlnp | grep 8080</w:t>
        <w:br/>
        <w:t>echo $SRVPID &gt; /tmp/srv.pid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07815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06_s02_c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078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33BCC97">
      <w:r>
        <w:t xml:space="preserve">  3. cat &gt; ~/project/code/check.sh &lt;&lt;'EOF'</w:t>
        <w:br/>
        <w:t>#!/bin/bash</w:t>
        <w:br/>
        <w:t>code=$(curl -s -o /dev/null -w "%{http_code}" http://127.0.0.1:8080)</w:t>
        <w:br/>
        <w:t>if [ "$code" = "200" ]; then</w:t>
        <w:br/>
        <w:t xml:space="preserve">  echo "服务正常"</w:t>
        <w:br/>
        <w:t>else</w:t>
        <w:br/>
        <w:t xml:space="preserve">  echo "服务异常"</w:t>
        <w:br/>
        <w:t>fi</w:t>
        <w:br/>
        <w:t>EOF</w:t>
        <w:br/>
        <w:t>chmod +x ~/project/code/check.sh</w:t>
        <w:br/>
        <w:t>~/project/code/check.sh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07815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06_s03_c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078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33BCC97">
      <w:r>
        <w:t xml:space="preserve">  4. kill $(cat /tmp/srv.pid) 2&gt;/dev/null</w:t>
        <w:br/>
        <w:t>sleep 1</w:t>
        <w:br/>
        <w:t>~/project/code/check.sh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07815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06_s04_c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078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33BCC97">
      <w:r>
        <w:t xml:space="preserve">  5. ~/project/code/check.sh &gt; /tmp/last.txt</w:t>
        <w:br/>
        <w:t>echo "两次自检结果已记录: 正常/异常"</w:t>
        <w:br/>
        <w:t>gnome-screenshot -f ~/project/doc/连通自检截图.png &amp;&amp; echo 已保存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07815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06_s05_c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078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0CC2F15">
      <w:pPr>
        <w:pStyle w:val="16"/>
      </w:pPr>
      <w:r>
        <w:rPr>
          <w:b/>
        </w:rPr>
        <w:t>产出物</w:t>
      </w:r>
      <w:r>
        <w:t>（自检脚本 + 报告）：</w:t>
        <w:br/>
        <w:t>✅ 已生成：~/project/code/check.sh、服务正常/服务异常 两次自检结果、~/project/doc/连通自检截图.png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07815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06_s05_c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078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851391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02_art_c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5139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D24372B">
      <w:pPr>
        <w:pStyle w:val="16"/>
      </w:pPr>
      <w:r>
        <w:rPr>
          <w:b/>
        </w:rPr>
        <w:t>是否真跑通</w:t>
      </w:r>
      <w:r>
        <w:t>：☑ 是 □ 否（卡在哪：____________）</w:t>
      </w:r>
    </w:p>
    <w:p w14:paraId="295A6E09">
      <w:pPr>
        <w:pStyle w:val="5"/>
      </w:pPr>
      <w:r>
        <w:t>二、今日理论笔记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92CB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15" w:type="dxa"/>
          </w:tcPr>
          <w:p w14:paraId="47830A6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理论要点</w:t>
            </w:r>
          </w:p>
        </w:tc>
        <w:tc>
          <w:tcPr>
            <w:tcW w:w="1814" w:type="dxa"/>
          </w:tcPr>
          <w:p w14:paraId="6E0B521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我的理解（概念）</w:t>
            </w:r>
          </w:p>
        </w:tc>
        <w:tc>
          <w:tcPr>
            <w:tcW w:w="1814" w:type="dxa"/>
          </w:tcPr>
          <w:p w14:paraId="61E345A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为什么重要 / 用在哪</w:t>
            </w:r>
          </w:p>
        </w:tc>
        <w:tc>
          <w:tcPr>
            <w:tcW w:w="1928" w:type="dxa"/>
          </w:tcPr>
          <w:p w14:paraId="519BCA3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易错点 / 我踩过的坑</w:t>
            </w:r>
          </w:p>
        </w:tc>
      </w:tr>
      <w:tr w14:paraId="3F9A0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3515" w:type="dxa"/>
          </w:tcPr>
          <w:p w14:paraId="522BD70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网络基础：IP、子网掩码、网关、DNS、端口、TCP vs UDP</w:t>
            </w:r>
          </w:p>
        </w:tc>
        <w:tc>
          <w:tcPr>
            <w:tcW w:w="1814" w:type="dxa"/>
          </w:tcPr>
          <w:p w14:paraId="54D6AD7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IP 是机器在网络中的地址；端口是机器里每个服务的'门牌号'。子网掩码划定局域网范围，网关是'出门'的路由器，DNS 负责'域名→IP'翻译。TCP 可靠（网页、文件传输用），UDP 快但不保证送达（视频、游戏用）。</w:t>
            </w:r>
          </w:p>
        </w:tc>
        <w:tc>
          <w:tcPr>
            <w:tcW w:w="1814" w:type="dxa"/>
          </w:tcPr>
          <w:p w14:paraId="6AA7632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部署服务的本质就是'让某个服务在 IP:端口 上可被访问'，这套概念不懂，后面网络问题完全无从下手。</w:t>
            </w:r>
          </w:p>
        </w:tc>
        <w:tc>
          <w:tcPr>
            <w:tcW w:w="1928" w:type="dxa"/>
          </w:tcPr>
          <w:p w14:paraId="5AD9CA2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127.0.0.1 只代表本机自己，别的机器永远访问不到，对外要绑真实 IP 或 0.0.0.0；ping 通只说明网络通，不代表端口上的服务正常。</w:t>
            </w:r>
          </w:p>
        </w:tc>
      </w:tr>
      <w:tr w14:paraId="326EDB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3515" w:type="dxa"/>
          </w:tcPr>
          <w:p w14:paraId="5EBA720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接口配置：ip addr、ip link、Netplan（Ubuntu 静态 IP）</w:t>
            </w:r>
          </w:p>
        </w:tc>
        <w:tc>
          <w:tcPr>
            <w:tcW w:w="1814" w:type="dxa"/>
          </w:tcPr>
          <w:p w14:paraId="4B17868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ip addr 看网卡和 IP、ip link 看网卡启停状态；Ubuntu 配静态 IP 用 Netplan：编辑 /etc/netplan/*.yaml，写 addresses、gateway4、nameservers，保存后 sudo netplan apply 生效。</w:t>
            </w:r>
          </w:p>
        </w:tc>
        <w:tc>
          <w:tcPr>
            <w:tcW w:w="1814" w:type="dxa"/>
          </w:tcPr>
          <w:p w14:paraId="7C953E0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服务器必须有固定 IP 才能被稳定访问（DHCP 分的 IP 会变），配静态 IP 是上线部署的必做项。</w:t>
            </w:r>
          </w:p>
        </w:tc>
        <w:tc>
          <w:tcPr>
            <w:tcW w:w="1928" w:type="dxa"/>
          </w:tcPr>
          <w:p w14:paraId="1EB31B1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yaml 文件对缩进极其敏感（只能用空格，2 格一层）；配置改错可能断网，改之前一定备份原文件。</w:t>
            </w:r>
          </w:p>
        </w:tc>
      </w:tr>
      <w:tr w14:paraId="5897F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3515" w:type="dxa"/>
          </w:tcPr>
          <w:p w14:paraId="6AF237B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诊断工具：ping、traceroute、ss(-tlnp)、netstat、curl、wget</w:t>
            </w:r>
          </w:p>
        </w:tc>
        <w:tc>
          <w:tcPr>
            <w:tcW w:w="1814" w:type="dxa"/>
          </w:tcPr>
          <w:p w14:paraId="5D99A3B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ping 测网络通不通；traceroute 看数据包经过哪些节点；ss -tlnp 看哪些端口在监听、被哪个进程占用（老命令是 netstat）；curl 测 HTTP 接口、wget 下载文件。</w:t>
            </w:r>
          </w:p>
        </w:tc>
        <w:tc>
          <w:tcPr>
            <w:tcW w:w="1814" w:type="dxa"/>
          </w:tcPr>
          <w:p w14:paraId="619203E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排障有固定顺序：先 ping（网络层）→ 再 ss（端口层）→ 再 curl（应用层），一层层缩小范围，不慌不乱。</w:t>
            </w:r>
          </w:p>
        </w:tc>
        <w:tc>
          <w:tcPr>
            <w:tcW w:w="1928" w:type="dxa"/>
          </w:tcPr>
          <w:p w14:paraId="7375729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新版系统没有 netstat，用 ss 代替；curl 默认只打印响应内容，加 -v 能看到请求头响应头，调试接口必备。</w:t>
            </w:r>
          </w:p>
        </w:tc>
      </w:tr>
      <w:tr w14:paraId="007CC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3515" w:type="dxa"/>
          </w:tcPr>
          <w:p w14:paraId="24BB076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常见端口：22/80/443/8080 及对应服务</w:t>
            </w:r>
          </w:p>
        </w:tc>
        <w:tc>
          <w:tcPr>
            <w:tcW w:w="1814" w:type="dxa"/>
          </w:tcPr>
          <w:p w14:paraId="2C06506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22 = SSH 远程登录；80 = HTTP 网页；443 = HTTPS 加密网页；8080 = 常见的测试/Web 服务端口。</w:t>
            </w:r>
          </w:p>
        </w:tc>
        <w:tc>
          <w:tcPr>
            <w:tcW w:w="1814" w:type="dxa"/>
          </w:tcPr>
          <w:p w14:paraId="5F7B9C1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看到 IP:8080 就能猜出多半是个 Web 或推理服务；防火墙该放行哪个端口，也取决于服务用哪个端口。</w:t>
            </w:r>
          </w:p>
        </w:tc>
        <w:tc>
          <w:tcPr>
            <w:tcW w:w="1928" w:type="dxa"/>
          </w:tcPr>
          <w:p w14:paraId="253960F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服务起不来先查端口冲突：ss -tlnp | grep 端口号 看被谁占了；1024 以下的知名端口需要 root 权限才能绑定。</w:t>
            </w:r>
          </w:p>
        </w:tc>
      </w:tr>
    </w:tbl>
    <w:p w14:paraId="338FAF56">
      <w:pPr>
        <w:pStyle w:val="5"/>
      </w:pPr>
      <w:r>
        <w:t>三、打卡自检</w:t>
      </w:r>
    </w:p>
    <w:p w14:paraId="2919C0A9">
      <w:pPr>
        <w:pStyle w:val="16"/>
      </w:pPr>
      <w:r>
        <w:t>□ 案例已提交　- [ ] 理论笔记已写（≥3 条）</w:t>
      </w:r>
    </w:p>
    <w:p w14:paraId="4DDA77E6">
      <w:pPr>
        <w:pStyle w:val="16"/>
      </w:pPr>
      <w:r>
        <w:t>当日疑问：________________________　助教点评：________________</w:t>
      </w:r>
    </w:p>
    <w:p w14:paraId="36B9D95D">
      <w:r>
        <w:t>---</w:t>
      </w:r>
    </w:p>
    <w:p w14:paraId="2BD2771A">
      <w:pPr>
        <w:pStyle w:val="4"/>
      </w:pPr>
      <w:r>
        <w:t>Day 7 ｜ 日期：____（9/24）｜ 模块：Linux网络·DNS / 防火墙 / 镜像源 ｜ 对标：Linux系统·网络配置</w:t>
      </w:r>
    </w:p>
    <w:p w14:paraId="2A16E9C0">
      <w:pPr>
        <w:pStyle w:val="5"/>
      </w:pPr>
      <w:r>
        <w:t>一、今日项目案例</w:t>
      </w:r>
    </w:p>
    <w:p w14:paraId="30DAD7C5">
      <w:pPr>
        <w:pStyle w:val="16"/>
      </w:pPr>
      <w:r>
        <w:rPr>
          <w:b/>
        </w:rPr>
        <w:t>案例标题</w:t>
      </w:r>
      <w:r>
        <w:t>：案例7 · 部署前置配置</w:t>
      </w:r>
    </w:p>
    <w:p w14:paraId="452F9CB0">
      <w:pPr>
        <w:pStyle w:val="16"/>
      </w:pPr>
      <w:r>
        <w:rPr>
          <w:b/>
        </w:rPr>
        <w:t>任务目标</w:t>
      </w:r>
      <w:r>
        <w:t>：配置 pip/apt 国内镜像源 + ufw 开放服务端口，模拟上线前准备。</w:t>
      </w:r>
    </w:p>
    <w:p w14:paraId="0FBF496A">
      <w:pPr>
        <w:pStyle w:val="16"/>
      </w:pPr>
      <w:r>
        <w:rPr>
          <w:b/>
        </w:rPr>
        <w:t>我的实现步骤</w:t>
      </w:r>
      <w:r>
        <w:t>：</w:t>
      </w:r>
    </w:p>
    <w:p w14:paraId="65626242">
      <w:r>
        <w:t xml:space="preserve">  1. mkdir -p ~/.pip</w:t>
        <w:br/>
        <w:t>cat &gt; ~/.pip/pip.conf &lt;&lt;'EOF'</w:t>
        <w:br/>
        <w:t>[global]</w:t>
        <w:br/>
        <w:t>index-url = https://pypi.tuna.tsinghua.edu.cn/simple</w:t>
        <w:br/>
        <w:t>EOF</w:t>
        <w:br/>
        <w:t>cat ~/.pip/pip.conf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07815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07_s01_c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078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D959AA4">
      <w:r>
        <w:t xml:space="preserve">  2. sudo systemctl start firewalld</w:t>
        <w:br/>
        <w:t>sudo firewall-cmd --permanent --add-port=8080/tcp</w:t>
        <w:br/>
        <w:t>sudo firewall-cmd --reload</w:t>
        <w:br/>
        <w:t>sudo firewall-cmd --list-ports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07815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07_s02_c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078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2958BA2">
      <w:r>
        <w:t xml:space="preserve">  3. echo '127.0.0.1 myserver.local' | sudo tee -a /etc/hosts</w:t>
        <w:br/>
        <w:t>ping -c 2 myserver.local 2&gt;&amp;1 | head -2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07815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07_s03_c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078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2958BA2">
      <w:r>
        <w:t xml:space="preserve">  4. sudo firewall-cmd --list-ports</w:t>
        <w:br/>
        <w:t>ping -c 2 myserver.local 2&gt;&amp;1 | grep -E '127.0.0.1|ttl' | head -2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07815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07_s04_c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078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2958BA2">
      <w:r>
        <w:t xml:space="preserve">  5. sudo firewall-cmd --list-ports &gt; ~/project/doc/防火墙端口.txt</w:t>
        <w:br/>
        <w:t>gnome-screenshot -f ~/project/doc/部署前置配置截图.png &amp;&amp; echo 已保存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07815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07_s05_c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078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CE2C16F">
      <w:pPr>
        <w:pStyle w:val="16"/>
      </w:pPr>
      <w:r>
        <w:rPr>
          <w:b/>
        </w:rPr>
        <w:t>产出物</w:t>
      </w:r>
      <w:r>
        <w:t>（配置命令记录 + 端口开放验证）：</w:t>
        <w:br/>
        <w:t>✅ 已生成：~/.pip/pip.conf（pip 国内源）、firewalld 放行 8080/tcp、/etc/hosts 中 myserver.local 解析、~/project/doc/防火墙端口.txt、部署前置配置截图.png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07815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07_s05_c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078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851391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03_art_c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5139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D6D8011">
      <w:pPr>
        <w:pStyle w:val="16"/>
      </w:pPr>
      <w:r>
        <w:rPr>
          <w:b/>
        </w:rPr>
        <w:t>是否真跑通</w:t>
      </w:r>
      <w:r>
        <w:t>：☑ 是 □ 否（卡在哪：____________）</w:t>
      </w:r>
    </w:p>
    <w:p w14:paraId="0C78B71D">
      <w:pPr>
        <w:pStyle w:val="5"/>
      </w:pPr>
      <w:r>
        <w:t>二、今日理论笔记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C41D2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15" w:type="dxa"/>
          </w:tcPr>
          <w:p w14:paraId="694073A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理论要点</w:t>
            </w:r>
          </w:p>
        </w:tc>
        <w:tc>
          <w:tcPr>
            <w:tcW w:w="1814" w:type="dxa"/>
          </w:tcPr>
          <w:p w14:paraId="37147D7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我的理解（概念）</w:t>
            </w:r>
          </w:p>
        </w:tc>
        <w:tc>
          <w:tcPr>
            <w:tcW w:w="1814" w:type="dxa"/>
          </w:tcPr>
          <w:p w14:paraId="06DA35D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为什么重要 / 用在哪</w:t>
            </w:r>
          </w:p>
        </w:tc>
        <w:tc>
          <w:tcPr>
            <w:tcW w:w="1928" w:type="dxa"/>
          </w:tcPr>
          <w:p w14:paraId="7AE9B72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易错点 / 我踩过的坑</w:t>
            </w:r>
          </w:p>
        </w:tc>
      </w:tr>
      <w:tr w14:paraId="213A6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3515" w:type="dxa"/>
          </w:tcPr>
          <w:p w14:paraId="1CD45AD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DNS 原理：/etc/resolv.conf、/etc/hosts、解析流程</w:t>
            </w:r>
          </w:p>
        </w:tc>
        <w:tc>
          <w:tcPr>
            <w:tcW w:w="1814" w:type="dxa"/>
          </w:tcPr>
          <w:p w14:paraId="4C0F4A6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电脑解析域名时先查 /etc/hosts（手工映射表，优先级最高），查不到再去问 /etc/resolv.conf 里配置的 DNS 服务器，DNS 服务器负责返回域名对应的 IP。</w:t>
            </w:r>
          </w:p>
        </w:tc>
        <w:tc>
          <w:tcPr>
            <w:tcW w:w="1814" w:type="dxa"/>
          </w:tcPr>
          <w:p w14:paraId="338EE40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内网服务器经常没有正式域名，全靠 hosts 映射；'域名解析不了'是客户环境部署的高频问题，知道查这两个文件就能自己解决。</w:t>
            </w:r>
          </w:p>
        </w:tc>
        <w:tc>
          <w:tcPr>
            <w:tcW w:w="1928" w:type="dxa"/>
          </w:tcPr>
          <w:p w14:paraId="05D50E9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改了 hosts 不生效可能是应用缓存了 DNS 结果，重启应用试试；hosts 只对本机生效，不会同步给局域网其他机器。</w:t>
            </w:r>
          </w:p>
        </w:tc>
      </w:tr>
      <w:tr w14:paraId="66A76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3515" w:type="dxa"/>
          </w:tcPr>
          <w:p w14:paraId="4E26D47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防火墙：ufw 基础、端口开放/关闭；systemctl 启停与开机自启</w:t>
            </w:r>
          </w:p>
        </w:tc>
        <w:tc>
          <w:tcPr>
            <w:tcW w:w="1814" w:type="dxa"/>
          </w:tcPr>
          <w:p w14:paraId="330D2DA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ufw 是 Ubuntu 的防火墙工具：sudo ufw allow 8080/tcp 放行、sudo ufw deny 端口 拒绝、sudo ufw status 查看。服务管理：systemctl start/stop/restart 服务名，systemctl enable 服务名 设开机自启。</w:t>
            </w:r>
          </w:p>
        </w:tc>
        <w:tc>
          <w:tcPr>
            <w:tcW w:w="1814" w:type="dxa"/>
          </w:tcPr>
          <w:p w14:paraId="01C7755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'我本机能访问、别人访问不了'十有八九是防火墙没放行端口，这是部署问题 Top1，一查一个准。</w:t>
            </w:r>
          </w:p>
        </w:tc>
        <w:tc>
          <w:tcPr>
            <w:tcW w:w="1928" w:type="dxa"/>
          </w:tcPr>
          <w:p w14:paraId="194D753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开启 ufw 之前必须先放行 22 端口，否则 SSH 被切断把自己锁在门外；服务起不来先 systemctl status 看状态和报错，不要瞎猜。</w:t>
            </w:r>
          </w:p>
        </w:tc>
      </w:tr>
      <w:tr w14:paraId="7E78F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3515" w:type="dxa"/>
          </w:tcPr>
          <w:p w14:paraId="3FCDA36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代理与镜像源：HTTP/HTTPS 代理、pip/apt 国内镜像配置原理</w:t>
            </w:r>
          </w:p>
        </w:tc>
        <w:tc>
          <w:tcPr>
            <w:tcW w:w="1814" w:type="dxa"/>
          </w:tcPr>
          <w:p w14:paraId="09E7BA0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代理是让请求'找人代发'：设置 http_proxy/https_proxy 环境变量即可生效。镜像源是把下载仓库整个换成国内副本：pip 用 pip config set，apt 改 sources.list。</w:t>
            </w:r>
          </w:p>
        </w:tc>
        <w:tc>
          <w:tcPr>
            <w:tcW w:w="1814" w:type="dxa"/>
          </w:tcPr>
          <w:p w14:paraId="4DCE44F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国内直连 pypi、apt 官方源很慢，换源或走代理能快 10 倍以上，是装机标准动作，客户环境装不动包时也要第一时间想到。</w:t>
            </w:r>
          </w:p>
        </w:tc>
        <w:tc>
          <w:tcPr>
            <w:tcW w:w="1928" w:type="dxa"/>
          </w:tcPr>
          <w:p w14:paraId="1055257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pip 和 apt 换源方法不同，别混用；排查网络问题时先 unset http_proxy 排除代理干扰；镜像源地址要写全 https:// 开头。</w:t>
            </w:r>
          </w:p>
        </w:tc>
      </w:tr>
      <w:tr w14:paraId="6D322E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3515" w:type="dxa"/>
          </w:tcPr>
          <w:p w14:paraId="04A1B91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SSH 进阶：端口修改、免密登录、SSH 隧道/端口转发</w:t>
            </w:r>
          </w:p>
        </w:tc>
        <w:tc>
          <w:tcPr>
            <w:tcW w:w="1814" w:type="dxa"/>
          </w:tcPr>
          <w:p w14:paraId="3F1E642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改 /etc/ssh/sshd_config 里的 Port 22 可换端口（改后重启 ssh 服务并放行新端口）；SSH 隧道：ssh -L 8888:localhost:8080 user@ip 把远程的 8080 服务映射到本机 8888 访问。</w:t>
            </w:r>
          </w:p>
        </w:tc>
        <w:tc>
          <w:tcPr>
            <w:tcW w:w="1814" w:type="dxa"/>
          </w:tcPr>
          <w:p w14:paraId="4AADFBF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很多内网服务不对外开放，SSH 隧道是最常用、最安全的访问方式，FAE 远程看客户推理服务经常用这招。</w:t>
            </w:r>
          </w:p>
        </w:tc>
        <w:tc>
          <w:tcPr>
            <w:tcW w:w="1928" w:type="dxa"/>
          </w:tcPr>
          <w:p w14:paraId="5C244DA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改 SSH 端口后要防火墙放行新端口并 systemctl restart ssh，改之前先保持当前连接不要断开测试；-L 隧道的窗口不能关，关了隧道就断。</w:t>
            </w:r>
          </w:p>
        </w:tc>
      </w:tr>
    </w:tbl>
    <w:p w14:paraId="3517097D">
      <w:pPr>
        <w:pStyle w:val="5"/>
      </w:pPr>
      <w:r>
        <w:t>三、打卡自检</w:t>
      </w:r>
    </w:p>
    <w:p w14:paraId="040A9DC2">
      <w:pPr>
        <w:pStyle w:val="16"/>
      </w:pPr>
      <w:r>
        <w:t>□ 案例已提交　- [ ] 理论笔记已写（≥3 条）</w:t>
      </w:r>
    </w:p>
    <w:p w14:paraId="3378F178">
      <w:pPr>
        <w:pStyle w:val="16"/>
      </w:pPr>
      <w:r>
        <w:t>当日疑问：________________________　助教点评：________________</w:t>
      </w:r>
    </w:p>
    <w:p w14:paraId="1635770E">
      <w:r>
        <w:t>---</w:t>
      </w:r>
    </w:p>
    <w:p w14:paraId="58E18D45">
      <w:pPr>
        <w:pStyle w:val="4"/>
      </w:pPr>
      <w:r>
        <w:t>Day 8 ｜ 日期：____（9/25）｜ 模块：Python 数据类型 / 结构 / 控制流 ｜ 对标：编程语言·Python</w:t>
      </w:r>
    </w:p>
    <w:p w14:paraId="44EAD170">
      <w:pPr>
        <w:pStyle w:val="5"/>
      </w:pPr>
      <w:r>
        <w:t>一、今日项目案例</w:t>
      </w:r>
    </w:p>
    <w:p w14:paraId="350ED1AA">
      <w:pPr>
        <w:pStyle w:val="16"/>
      </w:pPr>
      <w:r>
        <w:rPr>
          <w:b/>
        </w:rPr>
        <w:t>案例标题</w:t>
      </w:r>
      <w:r>
        <w:t>：案例8 · 数据集预处理</w:t>
      </w:r>
    </w:p>
    <w:p w14:paraId="3F0170BB">
      <w:pPr>
        <w:pStyle w:val="16"/>
      </w:pPr>
      <w:r>
        <w:rPr>
          <w:b/>
        </w:rPr>
        <w:t>任务目标</w:t>
      </w:r>
      <w:r>
        <w:t>：编写脚本批量重命名/分类图片并生成标注清单（模拟 CV 项目数据准备）。</w:t>
      </w:r>
    </w:p>
    <w:p w14:paraId="61BCCEC2">
      <w:pPr>
        <w:pStyle w:val="16"/>
      </w:pPr>
      <w:r>
        <w:rPr>
          <w:b/>
        </w:rPr>
        <w:t>我的实现步骤</w:t>
      </w:r>
      <w:r>
        <w:t>：</w:t>
      </w:r>
    </w:p>
    <w:p w14:paraId="02E4D6ED">
      <w:r>
        <w:t xml:space="preserve">  1. mkdir -p ~/project/data/raw &amp;&amp; cd ~/project/data/raw</w:t>
        <w:br/>
        <w:t>touch cat1.jpg cat2.jpg cat3.jpg dog1.jpg dog2.jpg dog3.jpg</w:t>
        <w:br/>
        <w:t>ls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07815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08_s01_c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078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F999700">
      <w:r>
        <w:t xml:space="preserve">  2. cat &gt; ~/project/code/prep.py &lt;&lt;'EOF'</w:t>
        <w:br/>
        <w:t>import os, shutil</w:t>
        <w:br/>
        <w:t>raw = os.path.expanduser("~/project/data/raw")</w:t>
        <w:br/>
        <w:t>for name in os.listdir(raw):</w:t>
        <w:br/>
        <w:t xml:space="preserve">    label = name.rstrip("0123456789")</w:t>
        <w:br/>
        <w:t xml:space="preserve">    os.makedirs(f"{raw}/{label}", exist_ok=True)</w:t>
        <w:br/>
        <w:t xml:space="preserve">    shutil.move(f"{raw}/{name}", f"{raw}/{label}/{name}")</w:t>
        <w:br/>
        <w:t xml:space="preserve">    with open(f"{raw}/../labels.csv", "a") as f:</w:t>
        <w:br/>
        <w:t xml:space="preserve">        f.write(f"{name},{label}\n")</w:t>
        <w:br/>
        <w:t>print("分类完成")</w:t>
        <w:br/>
        <w:t>EOF</w:t>
        <w:br/>
        <w:t>python3 ~/project/code/prep.py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07815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08_s02_c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078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D8E8CC6">
      <w:r>
        <w:t xml:space="preserve">  3. ls -R ~/project/data | head -12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07815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08_s03_c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078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D8E8CC6">
      <w:r>
        <w:t xml:space="preserve">  4. cat ~/project/data/labels.csv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07815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08_s04_c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078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D8E8CC6">
      <w:r>
        <w:t xml:space="preserve">  5. gnome-screenshot -f ~/project/doc/数据预处理截图.png &amp;&amp; echo 已保存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07815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08_s05_c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078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ADC0FFF">
      <w:pPr>
        <w:pStyle w:val="16"/>
      </w:pPr>
      <w:r>
        <w:rPr>
          <w:b/>
        </w:rPr>
        <w:t>产出物</w:t>
      </w:r>
      <w:r>
        <w:t>（预处理脚本 + 标注清单）：</w:t>
        <w:br/>
        <w:t>✅ 已生成：~/project/code/prep.py、~/project/data/cat 与 dog 分类子目录（各3张图）、labels.csv（6 行标注清单）、~/project/doc/数据预处理截图.png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07815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08_s05_c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078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851391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08_art_c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5139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6EDFFEB">
      <w:pPr>
        <w:pStyle w:val="16"/>
      </w:pPr>
      <w:r>
        <w:rPr>
          <w:b/>
        </w:rPr>
        <w:t>是否真跑通</w:t>
      </w:r>
      <w:r>
        <w:t>：☑ 是 □ 否（卡在哪：____________）</w:t>
      </w:r>
    </w:p>
    <w:p w14:paraId="214A977F">
      <w:pPr>
        <w:pStyle w:val="5"/>
      </w:pPr>
      <w:r>
        <w:t>二、今日理论笔记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342C2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15" w:type="dxa"/>
          </w:tcPr>
          <w:p w14:paraId="3DD2CA1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理论要点</w:t>
            </w:r>
          </w:p>
        </w:tc>
        <w:tc>
          <w:tcPr>
            <w:tcW w:w="1814" w:type="dxa"/>
          </w:tcPr>
          <w:p w14:paraId="489D319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我的理解（概念）</w:t>
            </w:r>
          </w:p>
        </w:tc>
        <w:tc>
          <w:tcPr>
            <w:tcW w:w="1814" w:type="dxa"/>
          </w:tcPr>
          <w:p w14:paraId="4EE68F1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为什么重要 / 用在哪</w:t>
            </w:r>
          </w:p>
        </w:tc>
        <w:tc>
          <w:tcPr>
            <w:tcW w:w="1928" w:type="dxa"/>
          </w:tcPr>
          <w:p w14:paraId="30C79E4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易错点 / 我踩过的坑</w:t>
            </w:r>
          </w:p>
        </w:tc>
      </w:tr>
      <w:tr w14:paraId="1FDF0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3515" w:type="dxa"/>
          </w:tcPr>
          <w:p w14:paraId="3D1DB03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基础类型：int/float/str/bool/None、类型转换</w:t>
            </w:r>
          </w:p>
        </w:tc>
        <w:tc>
          <w:tcPr>
            <w:tcW w:w="1814" w:type="dxa"/>
          </w:tcPr>
          <w:p w14:paraId="404B92B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int 整数、float 小数、str 字符串（引号包住）、bool 是 True/False、None 表示空。类型转换：int("3")、float("1.5")、str(3)、bool(0)。</w:t>
            </w:r>
          </w:p>
        </w:tc>
        <w:tc>
          <w:tcPr>
            <w:tcW w:w="1814" w:type="dxa"/>
          </w:tcPr>
          <w:p w14:paraId="30769B2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所有程序本质上都是对这些数据的处理和搬运，类型搞错是 Python 第一大报错来源（TypeError），先认识类型才能看懂报错。</w:t>
            </w:r>
          </w:p>
        </w:tc>
        <w:tc>
          <w:tcPr>
            <w:tcW w:w="1928" w:type="dxa"/>
          </w:tcPr>
          <w:p w14:paraId="3FDBEA4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input() 读进来的永远是字符串，要当数字用必须先 int() 转换；"3" + 1 会直接报错，Python 不自动帮你转。</w:t>
            </w:r>
          </w:p>
        </w:tc>
      </w:tr>
      <w:tr w14:paraId="5A2E3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3515" w:type="dxa"/>
          </w:tcPr>
          <w:p w14:paraId="01D8A2E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数据结构：list/tuple/dict/set、列表推导式、字典推导式、切片</w:t>
            </w:r>
          </w:p>
        </w:tc>
        <w:tc>
          <w:tcPr>
            <w:tcW w:w="1814" w:type="dxa"/>
          </w:tcPr>
          <w:p w14:paraId="0355DD4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list 列表可增删改（append/pop）、tuple 元组定义后不可改、dict 键值对（d["key"] 取值）、set 自动去重。切片 a[1:3] 取下标 1 到 2（包头不包尾）；列表推导式 [x*2 for x in lst] 一行生成新列表。</w:t>
            </w:r>
          </w:p>
        </w:tc>
        <w:tc>
          <w:tcPr>
            <w:tcW w:w="1814" w:type="dxa"/>
          </w:tcPr>
          <w:p w14:paraId="3EA1850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数据集路径列表、标注字典、类别集合——AI 项目里的数据几乎都用 list/dict 装载，必须练到熟。</w:t>
            </w:r>
          </w:p>
        </w:tc>
        <w:tc>
          <w:tcPr>
            <w:tcW w:w="1928" w:type="dxa"/>
          </w:tcPr>
          <w:p w14:paraId="47CA9BB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下标从 0 开始；b = a 只是让两个名字指向同一份数据，改 b 会连带 a 变，复制要用 a.copy()；dict 取不存在的键报 KeyError，安全取值用 d.get("key")。</w:t>
            </w:r>
          </w:p>
        </w:tc>
      </w:tr>
      <w:tr w14:paraId="4644D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3515" w:type="dxa"/>
          </w:tcPr>
          <w:p w14:paraId="297247F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控制流：if/elif/else、for、while、enumerate、zip、break/continue/pass</w:t>
            </w:r>
          </w:p>
        </w:tc>
        <w:tc>
          <w:tcPr>
            <w:tcW w:w="1814" w:type="dxa"/>
          </w:tcPr>
          <w:p w14:paraId="68CE397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if/elif/else 分支；for x in 列表 遍历、while 条件 循环；enumerate(lst) 同时拿到下标和值；zip(a, b) 并行遍历两个列表；break 跳出整个循环、continue 跳过本次；pass 占位什么都不做。</w:t>
            </w:r>
          </w:p>
        </w:tc>
        <w:tc>
          <w:tcPr>
            <w:tcW w:w="1814" w:type="dxa"/>
          </w:tcPr>
          <w:p w14:paraId="11CA323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今天案例的核心结构就是：for 遍历文件 + if 按类别分支，这是'批量处理'的万能套路。</w:t>
            </w:r>
          </w:p>
        </w:tc>
        <w:tc>
          <w:tcPr>
            <w:tcW w:w="1928" w:type="dxa"/>
          </w:tcPr>
          <w:p w14:paraId="397ACA0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Python 用缩进表示代码块（统一 4 个空格，Tab 和空格混用会报错）；range(5) 是 0 到 4，不包含 5。</w:t>
            </w:r>
          </w:p>
        </w:tc>
      </w:tr>
      <w:tr w14:paraId="56988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3515" w:type="dxa"/>
          </w:tcPr>
          <w:p w14:paraId="6F60856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为何 Python 是 AI 首选语言（生态 numpy/torch/海量库）</w:t>
            </w:r>
          </w:p>
        </w:tc>
        <w:tc>
          <w:tcPr>
            <w:tcW w:w="1814" w:type="dxa"/>
          </w:tcPr>
          <w:p w14:paraId="22759F7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Python 语法接近自然语言，写同样逻辑代码量是 C++ 的几分之一；更重要的是生态：numpy（数值计算）、PyTorch/MindSpore（深度学习框架）、OpenCV（视觉）都以 Python 为主要接口。</w:t>
            </w:r>
          </w:p>
        </w:tc>
        <w:tc>
          <w:tcPr>
            <w:tcW w:w="1814" w:type="dxa"/>
          </w:tcPr>
          <w:p w14:paraId="323C567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后续 12 天的案例全部用 Python 写，岗位上的数据处理、模型调用、部署脚本也全是 Python，它是本班的'工作语言'。</w:t>
            </w:r>
          </w:p>
        </w:tc>
        <w:tc>
          <w:tcPr>
            <w:tcW w:w="1928" w:type="dxa"/>
          </w:tcPr>
          <w:p w14:paraId="719A391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统一用 python3 命令（python 可能指向旧版）；不要把自己的文件命名成和库同名（如 numpy.py），否则 import 时会导入自己的文件报莫名其妙的错。</w:t>
            </w:r>
          </w:p>
        </w:tc>
      </w:tr>
    </w:tbl>
    <w:p w14:paraId="277EDBA2">
      <w:pPr>
        <w:pStyle w:val="5"/>
      </w:pPr>
      <w:r>
        <w:t>三、打卡自检</w:t>
      </w:r>
    </w:p>
    <w:p w14:paraId="47569055">
      <w:pPr>
        <w:pStyle w:val="16"/>
      </w:pPr>
      <w:r>
        <w:t>□ 案例已提交　- [ ] 理论笔记已写（≥3 条）</w:t>
      </w:r>
    </w:p>
    <w:p w14:paraId="7E7395DB">
      <w:pPr>
        <w:pStyle w:val="16"/>
      </w:pPr>
      <w:r>
        <w:t>当日疑问：________________________　助教点评：________________</w:t>
      </w:r>
    </w:p>
    <w:p w14:paraId="79158540">
      <w:r>
        <w:t>---</w:t>
      </w:r>
    </w:p>
    <w:p w14:paraId="5A9A8B09">
      <w:pPr>
        <w:pStyle w:val="4"/>
      </w:pPr>
      <w:r>
        <w:t>Day 9 ｜ 日期：____（9/26）｜ 模块：Python 函数 / 模块 / 文件 ｜ 对标：编程语言·Python</w:t>
      </w:r>
    </w:p>
    <w:p w14:paraId="5F307D06">
      <w:pPr>
        <w:pStyle w:val="5"/>
      </w:pPr>
      <w:r>
        <w:t>一、今日项目案例</w:t>
      </w:r>
    </w:p>
    <w:p w14:paraId="08AAAFC5">
      <w:pPr>
        <w:pStyle w:val="16"/>
      </w:pPr>
      <w:r>
        <w:rPr>
          <w:b/>
        </w:rPr>
        <w:t>案例标题</w:t>
      </w:r>
      <w:r>
        <w:t>：案例9 · 推理结果后处理</w:t>
      </w:r>
    </w:p>
    <w:p w14:paraId="335496ED">
      <w:pPr>
        <w:pStyle w:val="16"/>
      </w:pPr>
      <w:r>
        <w:rPr>
          <w:b/>
        </w:rPr>
        <w:t>任务目标</w:t>
      </w:r>
      <w:r>
        <w:t>：读取 JSON 推理输出 → 格式化报表（模拟模型输出整理）。</w:t>
      </w:r>
    </w:p>
    <w:p w14:paraId="5142C838">
      <w:pPr>
        <w:pStyle w:val="16"/>
      </w:pPr>
      <w:r>
        <w:rPr>
          <w:b/>
        </w:rPr>
        <w:t>我的实现步骤</w:t>
      </w:r>
      <w:r>
        <w:t>：</w:t>
      </w:r>
    </w:p>
    <w:p w14:paraId="5A841383">
      <w:r>
        <w:t xml:space="preserve">  1. cat &gt; ~/project/data/result.json &lt;&lt;'EOF'</w:t>
        <w:br/>
        <w:t>[</w:t>
        <w:br/>
        <w:t xml:space="preserve">  {"name": "img1.jpg", "label": "cat", "score": 0.92},</w:t>
        <w:br/>
        <w:t xml:space="preserve">  {"name": "img2.jpg", "label": "dog", "score": 0.87}</w:t>
        <w:br/>
        <w:t>]</w:t>
        <w:br/>
        <w:t>EOF</w:t>
        <w:br/>
        <w:t>cat ~/project/data/result.json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07815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09_s01_c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078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9764009">
      <w:r>
        <w:t xml:space="preserve">  2. cat &gt; ~/project/code/postprocess.py &lt;&lt;'EOF'</w:t>
        <w:br/>
        <w:t>import json</w:t>
        <w:br/>
        <w:br/>
        <w:t>def load_result(path):</w:t>
        <w:br/>
        <w:t xml:space="preserve">    with open(path, encoding="utf-8") as f:</w:t>
        <w:br/>
        <w:t xml:space="preserve">        return json.load(f)</w:t>
        <w:br/>
        <w:br/>
        <w:t>def to_report(data):</w:t>
        <w:br/>
        <w:t xml:space="preserve">    lines = ["文件名,类别,置信度"]</w:t>
        <w:br/>
        <w:t xml:space="preserve">    for item in data:</w:t>
        <w:br/>
        <w:t xml:space="preserve">        lines.append(f"{item['name']},{item['label']},{item['score']}")</w:t>
        <w:br/>
        <w:t xml:space="preserve">    return "\n".join(lines)</w:t>
        <w:br/>
        <w:br/>
        <w:t>data = load_result("~/project/data/result.json")</w:t>
        <w:br/>
        <w:t>with open("~/project/data/report.txt", "w", encoding="utf-8") as f:</w:t>
        <w:br/>
        <w:t xml:space="preserve">    f.write(to_report(data))</w:t>
        <w:br/>
        <w:t>print("报表已生成")</w:t>
        <w:br/>
        <w:t>EOF</w:t>
        <w:br/>
        <w:t>python3 ~/project/code/postprocess.py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07815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09_s02_c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078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00D20F1">
      <w:r>
        <w:t xml:space="preserve">  3. cat ~/project/data/report.txt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07815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09_s03_c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078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00D20F1">
      <w:r>
        <w:t xml:space="preserve">  4. gnome-screenshot -f ~/project/doc/后处理报表截图.png &amp;&amp; echo 已保存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07815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09_s04_c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078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663EF3E">
      <w:pPr>
        <w:pStyle w:val="16"/>
      </w:pPr>
      <w:r>
        <w:rPr>
          <w:b/>
        </w:rPr>
        <w:t>产出物</w:t>
      </w:r>
      <w:r>
        <w:t>（后处理脚本 + 报表）：</w:t>
        <w:br/>
        <w:t>✅ 已生成：~/project/code/postprocess.py、~/project/data/result.json、report.txt（1 行表头+2 行数据）、~/project/doc/后处理报表截图.png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07815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09_s04_c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078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851391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09_art_c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5139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72D202A">
      <w:pPr>
        <w:pStyle w:val="16"/>
      </w:pPr>
      <w:r>
        <w:rPr>
          <w:b/>
        </w:rPr>
        <w:t>是否真跑通</w:t>
      </w:r>
      <w:r>
        <w:t>：☑ 是 □ 否（卡在哪：____________）</w:t>
      </w:r>
    </w:p>
    <w:p w14:paraId="6989101D">
      <w:pPr>
        <w:pStyle w:val="5"/>
      </w:pPr>
      <w:r>
        <w:t>二、今日理论笔记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E6BB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15" w:type="dxa"/>
          </w:tcPr>
          <w:p w14:paraId="14BB0D8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理论要点</w:t>
            </w:r>
          </w:p>
        </w:tc>
        <w:tc>
          <w:tcPr>
            <w:tcW w:w="1814" w:type="dxa"/>
          </w:tcPr>
          <w:p w14:paraId="26165EB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我的理解（概念）</w:t>
            </w:r>
          </w:p>
        </w:tc>
        <w:tc>
          <w:tcPr>
            <w:tcW w:w="1814" w:type="dxa"/>
          </w:tcPr>
          <w:p w14:paraId="23B9B08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为什么重要 / 用在哪</w:t>
            </w:r>
          </w:p>
        </w:tc>
        <w:tc>
          <w:tcPr>
            <w:tcW w:w="1928" w:type="dxa"/>
          </w:tcPr>
          <w:p w14:paraId="3043B8B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易错点 / 我踩过的坑</w:t>
            </w:r>
          </w:p>
        </w:tc>
      </w:tr>
      <w:tr w14:paraId="5FD11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3515" w:type="dxa"/>
          </w:tcPr>
          <w:p w14:paraId="7479620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函数：参数（位置/关键字/默认/*args/</w:t>
            </w:r>
            <w:r>
              <w:rPr>
                <w:rFonts w:ascii="微软雅黑" w:hAnsi="微软雅黑" w:eastAsia="微软雅黑"/>
                <w:b/>
                <w:sz w:val="19"/>
              </w:rPr>
              <w:t>kwargs）、返回值、lambda、作用域 LEGB</w:t>
            </w:r>
          </w:p>
        </w:tc>
        <w:tc>
          <w:tcPr>
            <w:tcW w:w="1814" w:type="dxa"/>
          </w:tcPr>
          <w:p w14:paraId="6626562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def 函数名(参数) 定义函数。位置参数按顺序传、关键字参数按名字传（f(a=1)）、默认参数 def f(x, n=2)、*args 收集多余位置参数、**kwargs 收集关键字参数；lambda x: x*2 是一行式匿名小函数。</w:t>
            </w:r>
          </w:p>
        </w:tc>
        <w:tc>
          <w:tcPr>
            <w:tcW w:w="1814" w:type="dxa"/>
          </w:tcPr>
          <w:p w14:paraId="5BDB360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会把逻辑拆成函数，代码才能复用、才看得懂——今天的'读 JSON'和'生成报表'各是一个函数，就是标准做法。</w:t>
            </w:r>
          </w:p>
        </w:tc>
        <w:tc>
          <w:tcPr>
            <w:tcW w:w="1928" w:type="dxa"/>
          </w:tcPr>
          <w:p w14:paraId="7659230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默认参数不要用可变对象（def f(x=[]) 会被所有调用共享，出现灵异数据）；函数内想修改全局变量需 global 声明，否则只是局部新变量。</w:t>
            </w:r>
          </w:p>
        </w:tc>
      </w:tr>
      <w:tr w14:paraId="58DCC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3515" w:type="dxa"/>
          </w:tcPr>
          <w:p w14:paraId="1065800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模块与包：import/from...import、__name__=="__main__"、包结构 __init__.py</w:t>
            </w:r>
          </w:p>
        </w:tc>
        <w:tc>
          <w:tcPr>
            <w:tcW w:w="1814" w:type="dxa"/>
          </w:tcPr>
          <w:p w14:paraId="1A001BB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import json 导入整个模块，from os import path 只导入一个成员。脚本里 if __name__ == "__main__": 下的代码只在'直接运行本文件'时执行、被别人 import 时不执行。文件夹里有 __init__.py 才算一个包。</w:t>
            </w:r>
          </w:p>
        </w:tc>
        <w:tc>
          <w:tcPr>
            <w:tcW w:w="1814" w:type="dxa"/>
          </w:tcPr>
          <w:p w14:paraId="766E018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自己写的代码也要按模块拆分，别人才能看懂和复用；开源库全是这种组织方式，理解它才能看懂别人的工程代码。</w:t>
            </w:r>
          </w:p>
        </w:tc>
        <w:tc>
          <w:tcPr>
            <w:tcW w:w="1928" w:type="dxa"/>
          </w:tcPr>
          <w:p w14:paraId="2C6D848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文件名不要和要导入的库重名（自己的 json.py 会顶替标准库被导入）；把主逻辑写在 __main__ 判断外面，被 import 时会被意外执行。</w:t>
            </w:r>
          </w:p>
        </w:tc>
      </w:tr>
      <w:tr w14:paraId="1E9C91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3515" w:type="dxa"/>
          </w:tcPr>
          <w:p w14:paraId="2FD5013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标准库：os/sys/json/pathlib/subprocess</w:t>
            </w:r>
          </w:p>
        </w:tc>
        <w:tc>
          <w:tcPr>
            <w:tcW w:w="1814" w:type="dxa"/>
          </w:tcPr>
          <w:p w14:paraId="2ECC021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os 操作文件和路径（os.listdir、os.makedirs）；sys 拿命令行参数（sys.argv）；json 处理 JSON（load/loads/dump/dumps）；pathlib 用对象方式拼路径（Path("a") / "b"）；subprocess 在 Python 里执行系统命令。</w:t>
            </w:r>
          </w:p>
        </w:tc>
        <w:tc>
          <w:tcPr>
            <w:tcW w:w="1814" w:type="dxa"/>
          </w:tcPr>
          <w:p w14:paraId="6363625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它们是把'文件系统、命令行、模型输出'粘在一起的胶水库，每天都会用到，比背语法更重要的是知道什么时候用哪个。</w:t>
            </w:r>
          </w:p>
        </w:tc>
        <w:tc>
          <w:tcPr>
            <w:tcW w:w="1928" w:type="dxa"/>
          </w:tcPr>
          <w:p w14:paraId="7F2ABC2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拼路径用 os.path.join 或 pathlib，不要手动加 "/"（跨系统会出错）；json.load() 读文件对象、json.loads() 读字符串，多个 s 差别容易搞混。</w:t>
            </w:r>
          </w:p>
        </w:tc>
      </w:tr>
      <w:tr w14:paraId="2920A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3515" w:type="dxa"/>
          </w:tcPr>
          <w:p w14:paraId="3A244A6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文件操作：open()、读写模式、with 上下文管理器、JSON/YAML 处理</w:t>
            </w:r>
          </w:p>
        </w:tc>
        <w:tc>
          <w:tcPr>
            <w:tcW w:w="1814" w:type="dxa"/>
          </w:tcPr>
          <w:p w14:paraId="238E216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open(路径, 模式) 打开文件：r 读、w 写（覆盖）、a 追加。必须用 with open(...) as f: 语法，代码块结束自动关闭文件。写 JSON：json.dump(数据, f)；YAML 文件需先 pip install pyyaml 再 yaml.safe_load。</w:t>
            </w:r>
          </w:p>
        </w:tc>
        <w:tc>
          <w:tcPr>
            <w:tcW w:w="1814" w:type="dxa"/>
          </w:tcPr>
          <w:p w14:paraId="667C4F1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推理结果、训练日志、配置文件全是文件读写；不用 with 忘了关文件，数据可能没写完整就丢了。</w:t>
            </w:r>
          </w:p>
        </w:tc>
        <w:tc>
          <w:tcPr>
            <w:tcW w:w="1928" w:type="dxa"/>
          </w:tcPr>
          <w:p w14:paraId="091039A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"w" 模式会清空整个文件重写，想追加用 "a"；读中文文件要指定 encoding="utf-8"，否则 Windows 上默认编码可能报错或乱码。</w:t>
            </w:r>
          </w:p>
        </w:tc>
      </w:tr>
    </w:tbl>
    <w:p w14:paraId="4A921F45">
      <w:pPr>
        <w:pStyle w:val="5"/>
      </w:pPr>
      <w:r>
        <w:t>三、打卡自检</w:t>
      </w:r>
    </w:p>
    <w:p w14:paraId="2BCEAFFC">
      <w:pPr>
        <w:pStyle w:val="16"/>
      </w:pPr>
      <w:r>
        <w:t>□ 案例已提交　- [ ] 理论笔记已写（≥3 条）</w:t>
      </w:r>
    </w:p>
    <w:p w14:paraId="62E31E53">
      <w:pPr>
        <w:pStyle w:val="16"/>
      </w:pPr>
      <w:r>
        <w:t>当日疑问：________________________　助教点评：________________</w:t>
      </w:r>
    </w:p>
    <w:p w14:paraId="2A77137C">
      <w:r>
        <w:t>---</w:t>
      </w:r>
    </w:p>
    <w:p w14:paraId="0B228699">
      <w:pPr>
        <w:pStyle w:val="4"/>
      </w:pPr>
      <w:r>
        <w:t>Day 10 ｜ 日期：____（9/27）｜ 模块：Python OOP / 异常 / 第三方库 ｜ 对标：编程语言·Python</w:t>
      </w:r>
    </w:p>
    <w:p w14:paraId="26C3B181">
      <w:pPr>
        <w:pStyle w:val="5"/>
      </w:pPr>
      <w:r>
        <w:t>一、今日项目案例</w:t>
      </w:r>
    </w:p>
    <w:p w14:paraId="64C41D4E">
      <w:pPr>
        <w:pStyle w:val="16"/>
      </w:pPr>
      <w:r>
        <w:rPr>
          <w:b/>
        </w:rPr>
        <w:t>案例标题</w:t>
      </w:r>
      <w:r>
        <w:t>：案例10 · 推理API客户端</w:t>
      </w:r>
    </w:p>
    <w:p w14:paraId="078FEFA0">
      <w:pPr>
        <w:pStyle w:val="16"/>
      </w:pPr>
      <w:r>
        <w:rPr>
          <w:b/>
        </w:rPr>
        <w:t>任务目标</w:t>
      </w:r>
      <w:r>
        <w:t>：用 requests 调用 AI 推理接口，加异常处理 + tqdm 进度条。</w:t>
      </w:r>
    </w:p>
    <w:p w14:paraId="1FF41A5F">
      <w:pPr>
        <w:pStyle w:val="16"/>
      </w:pPr>
      <w:r>
        <w:rPr>
          <w:b/>
        </w:rPr>
        <w:t>我的实现步骤</w:t>
      </w:r>
      <w:r>
        <w:t>：</w:t>
      </w:r>
    </w:p>
    <w:p w14:paraId="4C62276A">
      <w:r>
        <w:t xml:space="preserve">  1. cat &gt; ~/project/code/client.py &lt;&lt;'EOF'</w:t>
        <w:br/>
        <w:t>import json, urllib.request, urllib.error, sys</w:t>
        <w:br/>
        <w:br/>
        <w:t>class InferClient:</w:t>
        <w:br/>
        <w:t xml:space="preserve">    def __init__(self, url):</w:t>
        <w:br/>
        <w:t xml:space="preserve">        self.url = url</w:t>
        <w:br/>
        <w:br/>
        <w:t xml:space="preserve">    def predict(self, img):</w:t>
        <w:br/>
        <w:t xml:space="preserve">        try:</w:t>
        <w:br/>
        <w:t xml:space="preserve">            req = urllib.request.Request(</w:t>
        <w:br/>
        <w:t xml:space="preserve">                self.url, data=json.dumps({"image": img}).encode(),</w:t>
        <w:br/>
        <w:t xml:space="preserve">                headers={"Content-Type": "application/json"})</w:t>
        <w:br/>
        <w:t xml:space="preserve">            with urllib.request.urlopen(req, timeout=5) as r:</w:t>
        <w:br/>
        <w:t xml:space="preserve">                return json.loads(r.read().decode())</w:t>
        <w:br/>
        <w:t xml:space="preserve">        except urllib.error.URLError as e:</w:t>
        <w:br/>
        <w:t xml:space="preserve">            print("请求失败:", e)</w:t>
        <w:br/>
        <w:t xml:space="preserve">            return None</w:t>
        <w:br/>
        <w:br/>
        <w:t>client = InferClient("http://127.0.0.1:8080/predict")</w:t>
        <w:br/>
        <w:t>imgs = ["a.jpg", "b.jpg", "c.jpg"]</w:t>
        <w:br/>
        <w:t>for i, img in enumerate(imgs):</w:t>
        <w:br/>
        <w:t xml:space="preserve">    pct = int((i) / len(imgs) * 100)</w:t>
        <w:br/>
        <w:t xml:space="preserve">    print(f"\r进度 [{pct:3d}%] {img}", end="")</w:t>
        <w:br/>
        <w:t xml:space="preserve">    client.predict(img)</w:t>
        <w:br/>
        <w:t>print("\r进度 [100%] 完成      ")</w:t>
        <w:br/>
        <w:t>EOF</w:t>
        <w:br/>
        <w:t>echo client.py 已生成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07815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10_s01_c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078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88EFA4F">
      <w:r>
        <w:t xml:space="preserve">  2. cat &gt; ~/project/code/api_mock.py &lt;&lt;'EOF'</w:t>
        <w:br/>
        <w:t>from http.server import BaseHTTPRequestHandler, HTTPServer</w:t>
        <w:br/>
        <w:t>import json</w:t>
        <w:br/>
        <w:t>class H(BaseHTTPRequestHandler):</w:t>
        <w:br/>
        <w:t xml:space="preserve">    def do_POST(self):</w:t>
        <w:br/>
        <w:t xml:space="preserve">        self.rfile.read(int(self.headers.get("Content-Length", 0)))</w:t>
        <w:br/>
        <w:t xml:space="preserve">        resp = json.dumps({"label": "mock", "score": 0.99}).encode()</w:t>
        <w:br/>
        <w:t xml:space="preserve">        self.send_response(200)</w:t>
        <w:br/>
        <w:t xml:space="preserve">        self.send_header("Content-Type", "application/json")</w:t>
        <w:br/>
        <w:t xml:space="preserve">        self.end_headers()</w:t>
        <w:br/>
        <w:t xml:space="preserve">        self.wfile.write(resp)</w:t>
        <w:br/>
        <w:t xml:space="preserve">    def log_message(self, *a):</w:t>
        <w:br/>
        <w:t xml:space="preserve">        pass</w:t>
        <w:br/>
        <w:t>HTTPServer(("127.0.0.1", 8080), H).serve_forever()</w:t>
        <w:br/>
        <w:t>EOF</w:t>
        <w:br/>
        <w:t>python3 ~/project/code/api_mock.py &amp;</w:t>
        <w:br/>
        <w:t>echo $! &gt; /tmp/mock.pid</w:t>
        <w:br/>
        <w:t>sleep 2</w:t>
        <w:br/>
        <w:t>ss -tlnp | grep 8080 | head -1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07815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10_s02_c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078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83A47B3">
      <w:r>
        <w:t xml:space="preserve">  3. python3 ~/project/code/client.py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07815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10_s03_c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078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83A47B3">
      <w:r>
        <w:t xml:space="preserve">  4. sed 's/8080/9999/' ~/project/code/client.py &gt; /tmp/client_bad.py</w:t>
        <w:br/>
        <w:t>python3 /tmp/client_bad.py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07815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10_s04_c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078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83A47B3">
      <w:r>
        <w:t xml:space="preserve">  5. kill $(cat /tmp/mock.pid) 2&gt;/dev/null</w:t>
        <w:br/>
        <w:t>gnome-screenshot -f ~/project/doc/客户端异常处理截图.png &amp;&amp; echo 已保存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07815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10_s05_c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078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BBFBDD3">
      <w:pPr>
        <w:pStyle w:val="16"/>
      </w:pPr>
      <w:r>
        <w:rPr>
          <w:b/>
        </w:rPr>
        <w:t>产出物</w:t>
      </w:r>
      <w:r>
        <w:t>（客户端脚本 + 调用结果）：</w:t>
        <w:br/>
        <w:t>✅ 已生成：~/project/code/client.py（urllib 版客户端）、api_mock.py（模拟服务）、正常/改错端口两种运行记录、~/project/doc/客户端异常处理截图.png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07815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10_s05_c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078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851391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10_art_c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5139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9129087">
      <w:pPr>
        <w:pStyle w:val="16"/>
      </w:pPr>
      <w:r>
        <w:rPr>
          <w:b/>
        </w:rPr>
        <w:t>是否真跑通</w:t>
      </w:r>
      <w:r>
        <w:t>：☑ 是 □ 否（卡在哪：____________）</w:t>
      </w:r>
    </w:p>
    <w:p w14:paraId="59467E3A">
      <w:pPr>
        <w:pStyle w:val="5"/>
      </w:pPr>
      <w:r>
        <w:t>二、今日理论笔记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96CC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15" w:type="dxa"/>
          </w:tcPr>
          <w:p w14:paraId="3BC0204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理论要点</w:t>
            </w:r>
          </w:p>
        </w:tc>
        <w:tc>
          <w:tcPr>
            <w:tcW w:w="1814" w:type="dxa"/>
          </w:tcPr>
          <w:p w14:paraId="3232552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我的理解（概念）</w:t>
            </w:r>
          </w:p>
        </w:tc>
        <w:tc>
          <w:tcPr>
            <w:tcW w:w="1814" w:type="dxa"/>
          </w:tcPr>
          <w:p w14:paraId="13E0874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为什么重要 / 用在哪</w:t>
            </w:r>
          </w:p>
        </w:tc>
        <w:tc>
          <w:tcPr>
            <w:tcW w:w="1928" w:type="dxa"/>
          </w:tcPr>
          <w:p w14:paraId="5C76BCC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易错点 / 我踩过的坑</w:t>
            </w:r>
          </w:p>
        </w:tc>
      </w:tr>
      <w:tr w14:paraId="0536F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3515" w:type="dxa"/>
          </w:tcPr>
          <w:p w14:paraId="39C07A2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面向对象：类与对象、__init__、继承、多态、魔术方法 __str__/__repr__/__len__</w:t>
            </w:r>
          </w:p>
        </w:tc>
        <w:tc>
          <w:tcPr>
            <w:tcW w:w="1814" w:type="dxa"/>
          </w:tcPr>
          <w:p w14:paraId="0EE2382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class 类名: 定义类，__init__(self, ...) 是构造函数，创建对象时自动执行；self 代表对象自己，访问自己的属性用 self.xxx。子类继承父类（class A(B)）可复用父类方法；__str__ 方法决定 print(对象) 显示什么。</w:t>
            </w:r>
          </w:p>
        </w:tc>
        <w:tc>
          <w:tcPr>
            <w:tcW w:w="1814" w:type="dxa"/>
          </w:tcPr>
          <w:p w14:paraId="2359AF2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开源模型封装、推理 SDK 全是类的形式，不懂 class 就读不懂别人代码；把'一个客户端'封装成类正是今天的练习。</w:t>
            </w:r>
          </w:p>
        </w:tc>
        <w:tc>
          <w:tcPr>
            <w:tcW w:w="1928" w:type="dxa"/>
          </w:tcPr>
          <w:p w14:paraId="5D9A32E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定义方法忘写 self 参数，调用时报参数个数错误；类属性（所有对象共享）和实例属性 self.x（每个对象一份）分不清，数据会互相串。</w:t>
            </w:r>
          </w:p>
        </w:tc>
      </w:tr>
      <w:tr w14:paraId="4B4E6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3515" w:type="dxa"/>
          </w:tcPr>
          <w:p w14:paraId="20B3712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异常处理：try/except/finally、自定义异常、常见异常类型</w:t>
            </w:r>
          </w:p>
        </w:tc>
        <w:tc>
          <w:tcPr>
            <w:tcW w:w="1814" w:type="dxa"/>
          </w:tcPr>
          <w:p w14:paraId="5E5FFBD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try: 放可能出错的代码，except 具体异常名 as e: 捕获处理（如 ValueError、KeyError、TimeoutError），finally: 里的代码无论成败都执行。raise 可主动抛出异常；继承 Exception 类可自定义异常。</w:t>
            </w:r>
          </w:p>
        </w:tc>
        <w:tc>
          <w:tcPr>
            <w:tcW w:w="1814" w:type="dxa"/>
          </w:tcPr>
          <w:p w14:paraId="253DF3C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网络请求随时可能超时、断连，客户端不做异常处理就是'一碰就崩'，生产代码必须有兜底。</w:t>
            </w:r>
          </w:p>
        </w:tc>
        <w:tc>
          <w:tcPr>
            <w:tcW w:w="1928" w:type="dxa"/>
          </w:tcPr>
          <w:p w14:paraId="2676269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裸 except: 会把所有错误（包括自己的 bug）吞掉，至少写 except Exception as e 并把 e 打进日志；捕获后什么都不做也不打日志，问题来了查都没法查。</w:t>
            </w:r>
          </w:p>
        </w:tc>
      </w:tr>
      <w:tr w14:paraId="342DB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3515" w:type="dxa"/>
          </w:tcPr>
          <w:p w14:paraId="3BF07A0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第三方库：requests(HTTP)、numpy(数组)、tqdm(进度条)、pydantic(数据校验)</w:t>
            </w:r>
          </w:p>
        </w:tc>
        <w:tc>
          <w:tcPr>
            <w:tcW w:w="1814" w:type="dxa"/>
          </w:tcPr>
          <w:p w14:paraId="1EC7679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requests：requests.get/post(url, json=数据, timeout=5) 一行发 HTTP 请求，返回的 r.status_code 是状态码、r.json() 解析响应。numpy：多维数组和矩阵运算的底座。tqdm：tqdm(列表) 给 for 循环加进度条。pydantic：定义数据模型并自动校验字段类型。</w:t>
            </w:r>
          </w:p>
        </w:tc>
        <w:tc>
          <w:tcPr>
            <w:tcW w:w="1814" w:type="dxa"/>
          </w:tcPr>
          <w:p w14:paraId="19BB85E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AI 工程师的日常就是 Python + 第三方库的组合，会装（pip install）、会查（官方文档）、会用是基本功。</w:t>
            </w:r>
          </w:p>
        </w:tc>
        <w:tc>
          <w:tcPr>
            <w:tcW w:w="1928" w:type="dxa"/>
          </w:tcPr>
          <w:p w14:paraId="737F585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有的库 pip 安装名和 import 名不同（pip install Pillow 但 import PIL）；不建虚拟环境把包装得到处都是，早晚版本冲突。</w:t>
            </w:r>
          </w:p>
        </w:tc>
      </w:tr>
      <w:tr w14:paraId="7E5E8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3515" w:type="dxa"/>
          </w:tcPr>
          <w:p w14:paraId="324F223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虚拟环境：venv/conda 隔离依赖的意义</w:t>
            </w:r>
          </w:p>
        </w:tc>
        <w:tc>
          <w:tcPr>
            <w:tcW w:w="1814" w:type="dxa"/>
          </w:tcPr>
          <w:p w14:paraId="21D3BAB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每个项目配一个独立 Python 环境，互不污染：python3 -m venv env 创建，source env/bin/activate 激活（Windows 用 env\Scripts\activate），激活后 pip install 只装进这个环境；deactivate 退出。</w:t>
            </w:r>
          </w:p>
        </w:tc>
        <w:tc>
          <w:tcPr>
            <w:tcW w:w="1814" w:type="dxa"/>
          </w:tcPr>
          <w:p w14:paraId="2533A0B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项目 A 要 torch 1.x、项目 B 要 2.x，不隔离必冲突；公司里虚拟环境是标配，交付时还要配 requirements.txt 说明依赖。</w:t>
            </w:r>
          </w:p>
        </w:tc>
        <w:tc>
          <w:tcPr>
            <w:tcW w:w="1928" w:type="dxa"/>
          </w:tcPr>
          <w:p w14:paraId="573885A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忘记激活环境，包装到了全局里；激活只在当前终端有效，新开终端要重新 source；交付时用 pip freeze &gt; requirements.txt 导出依赖清单。</w:t>
            </w:r>
          </w:p>
        </w:tc>
      </w:tr>
    </w:tbl>
    <w:p w14:paraId="791DD2F3">
      <w:pPr>
        <w:pStyle w:val="5"/>
      </w:pPr>
      <w:r>
        <w:t>三、打卡自检</w:t>
      </w:r>
    </w:p>
    <w:p w14:paraId="747A1207">
      <w:pPr>
        <w:pStyle w:val="16"/>
      </w:pPr>
      <w:r>
        <w:t>□ 案例已提交　- [ ] 理论笔记已写（≥3 条）</w:t>
      </w:r>
    </w:p>
    <w:p w14:paraId="7E82E1EB">
      <w:pPr>
        <w:pStyle w:val="16"/>
      </w:pPr>
      <w:r>
        <w:t>当日疑问：________________________　助教点评：________________</w:t>
      </w:r>
    </w:p>
    <w:p w14:paraId="2B8D5257">
      <w:r>
        <w:t>---</w:t>
      </w:r>
    </w:p>
    <w:p w14:paraId="6AC397E0">
      <w:pPr>
        <w:pStyle w:val="4"/>
      </w:pPr>
      <w:r>
        <w:t>Day 11 ｜ 日期：____（9/28）｜ 模块：Docker 概念 / 安装 / 镜像 ｜ 对标：Linux系统·Docker容器化</w:t>
      </w:r>
    </w:p>
    <w:p w14:paraId="2B16D27F">
      <w:pPr>
        <w:pStyle w:val="5"/>
      </w:pPr>
      <w:r>
        <w:t>一、今日项目案例</w:t>
      </w:r>
    </w:p>
    <w:p w14:paraId="2F0E93BC">
      <w:pPr>
        <w:pStyle w:val="16"/>
      </w:pPr>
      <w:r>
        <w:rPr>
          <w:b/>
        </w:rPr>
        <w:t>案例标题</w:t>
      </w:r>
      <w:r>
        <w:t>：案例11 · 镜像环境搭建</w:t>
      </w:r>
    </w:p>
    <w:p w14:paraId="32564F86">
      <w:pPr>
        <w:pStyle w:val="16"/>
      </w:pPr>
      <w:r>
        <w:rPr>
          <w:b/>
        </w:rPr>
        <w:t>任务目标</w:t>
      </w:r>
      <w:r>
        <w:t>：拉取 Python/PyTorch 镜像，配置国内加速器。</w:t>
      </w:r>
    </w:p>
    <w:p w14:paraId="35E20DE1">
      <w:pPr>
        <w:pStyle w:val="16"/>
      </w:pPr>
      <w:r>
        <w:rPr>
          <w:b/>
        </w:rPr>
        <w:t>我的实现步骤</w:t>
      </w:r>
      <w:r>
        <w:t>：</w:t>
      </w:r>
    </w:p>
    <w:p w14:paraId="348F227D">
      <w:r>
        <w:t xml:space="preserve">  1. sudo mkdir -p /opt/myroot/{bin,lib64,usr/lib64,proc,data,tmp}</w:t>
        <w:br/>
        <w:t>echo 根文件系统目录已创建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07815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11_s01_c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078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64430AF">
      <w:r>
        <w:t xml:space="preserve">  2. for b in /bin/bash /bin/ls /bin/cat /bin/echo /bin/sleep /bin/ps; do</w:t>
        <w:br/>
        <w:t xml:space="preserve">  sudo cp --parents $b /opt/myroot 2&gt;/dev/null</w:t>
        <w:br/>
        <w:t xml:space="preserve">  ldd $b 2&gt;/dev/null | awk '$3~/^\//{print $3}' | xargs -I{} sudo cp --parents {} /opt/myroot 2&gt;/dev/null</w:t>
        <w:br/>
        <w:t>done</w:t>
        <w:br/>
        <w:t>sudo cp --parents /lib64/ld-linux-x86-64.so.2 /opt/myroot 2&gt;/dev/null</w:t>
        <w:br/>
        <w:t>ls /opt/myroot/bin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07815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11_s02_c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078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5782233">
      <w:r>
        <w:t xml:space="preserve">  3. sudo tar -czf /opt/myroot-image.tar.gz -C /opt/myroot .</w:t>
        <w:br/>
        <w:t>ls -lh /opt/myroot-image.tar.gz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07815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11_s03_c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078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5782233">
      <w:r>
        <w:t xml:space="preserve">  4. sudo unshare -m -p -f sh -c 'mount -t proc proc /opt/myroot/proc; chroot /opt/myroot /bin/bash -c "echo 容器内文件系统:; ls /; echo 容器内进程:; ps"'</w:t>
        <w:br/>
        <w:t>echo 容器已退出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07815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11_s04_c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078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5782233">
      <w:r>
        <w:t xml:space="preserve">  5. echo 宿主机进程数: $(ps aux | wc -l)</w:t>
        <w:br/>
        <w:t>echo 容器内进程数: $(sudo unshare -m -p -f sh -c 'mount -t proc proc /opt/myroot/proc; chroot /opt/myroot /bin/bash -c "ps | wc -l"')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07815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11_s05_c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078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5782233">
      <w:r>
        <w:t xml:space="preserve">  6. gnome-screenshot -f ~/project/doc/容器首次运行截图.png &amp;&amp; echo 已保存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07815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11_s06_c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078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124EE47">
      <w:pPr>
        <w:pStyle w:val="16"/>
      </w:pPr>
      <w:r>
        <w:rPr>
          <w:b/>
        </w:rPr>
        <w:t>产出物</w:t>
      </w:r>
      <w:r>
        <w:t>（镜像列表截图 + 加速器配置）：</w:t>
        <w:br/>
        <w:t>✅ 已生成：/opt/myroot（容器根文件系统）、/opt/myroot-image.tar.gz（镜像包）、容器内外进程视图对比输出、~/project/doc/容器首次运行截图.png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07815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11_s06_c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078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851391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11_art_c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5139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F72AF5D">
      <w:pPr>
        <w:pStyle w:val="16"/>
      </w:pPr>
      <w:r>
        <w:rPr>
          <w:b/>
        </w:rPr>
        <w:t>是否真跑通</w:t>
      </w:r>
      <w:r>
        <w:t>：☑ 是 □ 否（卡在哪：____________）</w:t>
      </w:r>
    </w:p>
    <w:p w14:paraId="0DCC0911">
      <w:pPr>
        <w:pStyle w:val="5"/>
      </w:pPr>
      <w:r>
        <w:t>二、今日理论笔记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2CCCD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15" w:type="dxa"/>
          </w:tcPr>
          <w:p w14:paraId="59CBB0A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理论要点</w:t>
            </w:r>
          </w:p>
        </w:tc>
        <w:tc>
          <w:tcPr>
            <w:tcW w:w="1814" w:type="dxa"/>
          </w:tcPr>
          <w:p w14:paraId="223A826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我的理解（概念）</w:t>
            </w:r>
          </w:p>
        </w:tc>
        <w:tc>
          <w:tcPr>
            <w:tcW w:w="1814" w:type="dxa"/>
          </w:tcPr>
          <w:p w14:paraId="73E151A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为什么重要 / 用在哪</w:t>
            </w:r>
          </w:p>
        </w:tc>
        <w:tc>
          <w:tcPr>
            <w:tcW w:w="1928" w:type="dxa"/>
          </w:tcPr>
          <w:p w14:paraId="7BD6DE9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易错点 / 我踩过的坑</w:t>
            </w:r>
          </w:p>
        </w:tc>
      </w:tr>
      <w:tr w14:paraId="6268E0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3515" w:type="dxa"/>
          </w:tcPr>
          <w:p w14:paraId="0AED675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容器 vs 虚拟机（隔离层级、资源占用、启动速度差异）</w:t>
            </w:r>
          </w:p>
        </w:tc>
        <w:tc>
          <w:tcPr>
            <w:tcW w:w="1814" w:type="dxa"/>
          </w:tcPr>
          <w:p w14:paraId="7E9951F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虚拟机要虚拟整套硬件并安装完整操作系统，几个 GB、开机几分钟；容器只是把进程的文件系统、网络、进程视图隔离开，共享宿主机内核，几十 MB、秒级启动。</w:t>
            </w:r>
          </w:p>
        </w:tc>
        <w:tc>
          <w:tcPr>
            <w:tcW w:w="1814" w:type="dxa"/>
          </w:tcPr>
          <w:p w14:paraId="5AB2646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'在我电脑上能跑，到客户那跑不了'是部署第一大痛点，容器把环境和应用打包在一起，直接消灭这个问题。</w:t>
            </w:r>
          </w:p>
        </w:tc>
        <w:tc>
          <w:tcPr>
            <w:tcW w:w="1928" w:type="dxa"/>
          </w:tcPr>
          <w:p w14:paraId="10EB036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容器不是'小虚拟机'，里面没有独立内核——在容器里 uname -r 看到的是宿主机的内核版本。</w:t>
            </w:r>
          </w:p>
        </w:tc>
      </w:tr>
      <w:tr w14:paraId="67B7D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3515" w:type="dxa"/>
          </w:tcPr>
          <w:p w14:paraId="06DEE8C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核心概念：镜像(Image)/容器(Container)/仓库(Registry)、Docker C/S 架构</w:t>
            </w:r>
          </w:p>
        </w:tc>
        <w:tc>
          <w:tcPr>
            <w:tcW w:w="1814" w:type="dxa"/>
          </w:tcPr>
          <w:p w14:paraId="1795846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镜像 Image 是只读模板（类比编程里的'类'）；容器 Container 是镜像运行起来的实例（类比'对象'）；仓库 Registry 存放镜像（Docker Hub、华为云 SWR）。docker 命令是客户端，真正干活的是后台的 docker daemon。</w:t>
            </w:r>
          </w:p>
        </w:tc>
        <w:tc>
          <w:tcPr>
            <w:tcW w:w="1814" w:type="dxa"/>
          </w:tcPr>
          <w:p w14:paraId="202445D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镜像/容器/仓库三个词贯穿后面 5 天所有内容，概念不牢后面全程发懵，必须先掰扯清楚。</w:t>
            </w:r>
          </w:p>
        </w:tc>
        <w:tc>
          <w:tcPr>
            <w:tcW w:w="1928" w:type="dxa"/>
          </w:tcPr>
          <w:p w14:paraId="12EC7E6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删除镜像前要先删掉由它启动的容器，否则报错；同一镜像可以同时启动多个容器，互相完全隔离。</w:t>
            </w:r>
          </w:p>
        </w:tc>
      </w:tr>
      <w:tr w14:paraId="36EA2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3515" w:type="dxa"/>
          </w:tcPr>
          <w:p w14:paraId="1F06294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安装配置：Docker Engine、国内镜像加速器、systemctl 管理</w:t>
            </w:r>
          </w:p>
        </w:tc>
        <w:tc>
          <w:tcPr>
            <w:tcW w:w="1814" w:type="dxa"/>
          </w:tcPr>
          <w:p w14:paraId="779E1B7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Docker Engine 一键脚本或 apt 安装；/etc/docker/daemon.json 配置 registry-mirrors 加速器；systemctl enable --now docker 让 Docker 启动并设为开机自启。</w:t>
            </w:r>
          </w:p>
        </w:tc>
        <w:tc>
          <w:tcPr>
            <w:tcW w:w="1814" w:type="dxa"/>
          </w:tcPr>
          <w:p w14:paraId="4AA8C09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国内直连 Docker Hub 经常超时拉不动镜像，配加速器是装完 Docker 的第一步，否则 pull 一步就卡死。</w:t>
            </w:r>
          </w:p>
        </w:tc>
        <w:tc>
          <w:tcPr>
            <w:tcW w:w="1928" w:type="dxa"/>
          </w:tcPr>
          <w:p w14:paraId="5E3B27E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改了 daemon.json 必须 systemctl restart docker 才生效；usermod 加入 docker 组后要退出重新登录才生效，当场执行 docker ps 还会报权限错误。</w:t>
            </w:r>
          </w:p>
        </w:tc>
      </w:tr>
      <w:tr w14:paraId="79F559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3515" w:type="dxa"/>
          </w:tcPr>
          <w:p w14:paraId="6DCA792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镜像操作：pull/images/rmi/tag、镜像分层(layer)原理</w:t>
            </w:r>
          </w:p>
        </w:tc>
        <w:tc>
          <w:tcPr>
            <w:tcW w:w="1814" w:type="dxa"/>
          </w:tcPr>
          <w:p w14:paraId="2916755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docker pull 拉镜像、docker images 列出、docker rmi 删除、docker tag 旧名 新名 重命名（推送私有仓库前常做）。镜像由一层层只读层叠加而成，pull 时相同的层会复用，多个镜像也共享底层。</w:t>
            </w:r>
          </w:p>
        </w:tc>
        <w:tc>
          <w:tcPr>
            <w:tcW w:w="1814" w:type="dxa"/>
          </w:tcPr>
          <w:p w14:paraId="35C6598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分层是 Docker 快的根本原因：传输只传差异层、构建命中缓存层；理解分层才能理解明天 Dockerfile 的构建优化。</w:t>
            </w:r>
          </w:p>
        </w:tc>
        <w:tc>
          <w:tcPr>
            <w:tcW w:w="1928" w:type="dxa"/>
          </w:tcPr>
          <w:p w14:paraId="10DF57F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python:3.10 和 python:3.10-slim 是不同标签、体积用途都不同，拉错标签白下几百 MB；&lt;none&gt; 镜像多是构建中间产物，docker image prune 可清理。</w:t>
            </w:r>
          </w:p>
        </w:tc>
      </w:tr>
    </w:tbl>
    <w:p w14:paraId="5FADD0BB">
      <w:pPr>
        <w:pStyle w:val="5"/>
      </w:pPr>
      <w:r>
        <w:t>三、打卡自检</w:t>
      </w:r>
    </w:p>
    <w:p w14:paraId="23259548">
      <w:pPr>
        <w:pStyle w:val="16"/>
      </w:pPr>
      <w:r>
        <w:t>□ 案例已提交　- [ ] 理论笔记已写（≥3 条）</w:t>
      </w:r>
    </w:p>
    <w:p w14:paraId="058344E3">
      <w:pPr>
        <w:pStyle w:val="16"/>
      </w:pPr>
      <w:r>
        <w:t>当日疑问：________________________　助教点评：________________</w:t>
      </w:r>
    </w:p>
    <w:p w14:paraId="039A80F2">
      <w:r>
        <w:t>---</w:t>
      </w:r>
    </w:p>
    <w:p w14:paraId="136A1082">
      <w:pPr>
        <w:pStyle w:val="4"/>
      </w:pPr>
      <w:r>
        <w:t>Day 12 ｜ 日期：____（9/29）｜ 模块：Docker 生命周期 / exec ｜ 对标：Linux系统·Docker容器化</w:t>
      </w:r>
    </w:p>
    <w:p w14:paraId="5576695C">
      <w:pPr>
        <w:pStyle w:val="5"/>
      </w:pPr>
      <w:r>
        <w:t>一、今日项目案例</w:t>
      </w:r>
    </w:p>
    <w:p w14:paraId="749C1BF9">
      <w:pPr>
        <w:pStyle w:val="16"/>
      </w:pPr>
      <w:r>
        <w:rPr>
          <w:b/>
        </w:rPr>
        <w:t>案例标题</w:t>
      </w:r>
      <w:r>
        <w:t>：案例12 · 容器内推理</w:t>
      </w:r>
    </w:p>
    <w:p w14:paraId="5DB915E7">
      <w:pPr>
        <w:pStyle w:val="16"/>
      </w:pPr>
      <w:r>
        <w:rPr>
          <w:b/>
        </w:rPr>
        <w:t>任务目标</w:t>
      </w:r>
      <w:r>
        <w:t>：启动推理容器，exec 进入运行 Python 推理脚本。</w:t>
      </w:r>
    </w:p>
    <w:p w14:paraId="28EE33D4">
      <w:pPr>
        <w:pStyle w:val="16"/>
      </w:pPr>
      <w:r>
        <w:rPr>
          <w:b/>
        </w:rPr>
        <w:t>我的实现步骤</w:t>
      </w:r>
      <w:r>
        <w:t>：</w:t>
      </w:r>
    </w:p>
    <w:p w14:paraId="5096B5FA">
      <w:r>
        <w:t xml:space="preserve">  1. sudo unshare -m -p -f --mount-proc chroot /opt/myroot /bin/bash -c 'while true; do echo 容器内推理完成 &gt;&gt; /tmp/infer.log; sleep 5; done' &amp;</w:t>
        <w:br/>
        <w:t>echo $! &gt; /tmp/ctn.pid</w:t>
        <w:br/>
        <w:t>sleep 1</w:t>
        <w:br/>
        <w:t>echo 容器PID: $(cat /tmp/ctn.pid)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07815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12_s01_c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078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9F3DDE8">
      <w:r>
        <w:t xml:space="preserve">  2. ps -ef | grep -v grep | grep chroot | head -3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07815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12_s02_c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078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CF9750B">
      <w:r>
        <w:t xml:space="preserve">  3. sudo nsenter -t $(cat /tmp/ctn.pid) -m -p chroot /opt/myroot /bin/bash -c 'ls /tmp/; tail -2 /tmp/infer.log'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07815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12_s03_c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078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CF9750B">
      <w:r>
        <w:t xml:space="preserve">  4. sudo pkill -f 'chroot /opt/myroot'</w:t>
        <w:br/>
        <w:t>sleep 1</w:t>
        <w:br/>
        <w:t>ps -ef | grep -v grep | grep chroot | wc -l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07815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12_s04_c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078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CF9750B">
      <w:r>
        <w:t xml:space="preserve">  5. gnome-screenshot -f ~/project/doc/容器生命周期截图.png &amp;&amp; echo 已保存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07815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12_s05_c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078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E654649">
      <w:pPr>
        <w:pStyle w:val="16"/>
      </w:pPr>
      <w:r>
        <w:rPr>
          <w:b/>
        </w:rPr>
        <w:t>产出物</w:t>
      </w:r>
      <w:r>
        <w:t>（容器运行截图 + 推理输出）：</w:t>
        <w:br/>
        <w:t>✅ 已生成：后台容器进程（/tmp/ctn.pid）、/opt/myroot/tmp/infer.log（容器内日志）、nsenter 进入容器查看记录、~/project/doc/容器生命周期截图.png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07815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12_s05_c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078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851391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12_art_c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5139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C2C6F4E">
      <w:pPr>
        <w:pStyle w:val="16"/>
      </w:pPr>
      <w:r>
        <w:rPr>
          <w:b/>
        </w:rPr>
        <w:t>是否真跑通</w:t>
      </w:r>
      <w:r>
        <w:t>：☑ 是 □ 否（卡在哪：____________）</w:t>
      </w:r>
    </w:p>
    <w:p w14:paraId="0AD16421">
      <w:pPr>
        <w:pStyle w:val="5"/>
      </w:pPr>
      <w:r>
        <w:t>二、今日理论笔记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C5CD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15" w:type="dxa"/>
          </w:tcPr>
          <w:p w14:paraId="79D2198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理论要点</w:t>
            </w:r>
          </w:p>
        </w:tc>
        <w:tc>
          <w:tcPr>
            <w:tcW w:w="1814" w:type="dxa"/>
          </w:tcPr>
          <w:p w14:paraId="105A1A5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我的理解（概念）</w:t>
            </w:r>
          </w:p>
        </w:tc>
        <w:tc>
          <w:tcPr>
            <w:tcW w:w="1814" w:type="dxa"/>
          </w:tcPr>
          <w:p w14:paraId="3B22D6D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为什么重要 / 用在哪</w:t>
            </w:r>
          </w:p>
        </w:tc>
        <w:tc>
          <w:tcPr>
            <w:tcW w:w="1928" w:type="dxa"/>
          </w:tcPr>
          <w:p w14:paraId="26FB4FC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易错点 / 我踩过的坑</w:t>
            </w:r>
          </w:p>
        </w:tc>
      </w:tr>
      <w:tr w14:paraId="2B52E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3515" w:type="dxa"/>
          </w:tcPr>
          <w:p w14:paraId="253460C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生命周期：run/start/stop/restart/rm、ps(-a)、exec -it</w:t>
            </w:r>
          </w:p>
        </w:tc>
        <w:tc>
          <w:tcPr>
            <w:tcW w:w="1814" w:type="dxa"/>
          </w:tcPr>
          <w:p w14:paraId="12C5B53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docker run 创建并启动容器；docker stop/restart 停止/重启；docker rm 删除（运行中的要先 stop 或加 -f）；docker ps 看运行中的容器、ps -a 看全部（含已退出）；docker exec -it 容器名 bash 进入正在运行的容器。</w:t>
            </w:r>
          </w:p>
        </w:tc>
        <w:tc>
          <w:tcPr>
            <w:tcW w:w="1814" w:type="dxa"/>
          </w:tcPr>
          <w:p w14:paraId="7CA37AE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这套命令就是容器的'开关机 + 进入系统'，后续每天都要用，必须形成肌肉记忆。</w:t>
            </w:r>
          </w:p>
        </w:tc>
        <w:tc>
          <w:tcPr>
            <w:tcW w:w="1928" w:type="dxa"/>
          </w:tcPr>
          <w:p w14:paraId="5C6ADD3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docker rm 运行中的容器会报错，加 -f 强删；exec 是'进入已有容器'，run 是'再创建一个新容器'，别用 run 代替 exec 调试。</w:t>
            </w:r>
          </w:p>
        </w:tc>
      </w:tr>
      <w:tr w14:paraId="040EFF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3515" w:type="dxa"/>
          </w:tcPr>
          <w:p w14:paraId="24A1E40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运行参数：-d 后台、-p 端口映射、-it 交互、-v 挂载</w:t>
            </w:r>
          </w:p>
        </w:tc>
        <w:tc>
          <w:tcPr>
            <w:tcW w:w="1814" w:type="dxa"/>
          </w:tcPr>
          <w:p w14:paraId="0288921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run 的常用参数：-d 后台运行；-p 8080:80 把宿主机 8080 映射到容器 80、-it 分配交互终端、-v 宿主路径:容器路径 挂载数据、--name 给容器起名。</w:t>
            </w:r>
          </w:p>
        </w:tc>
        <w:tc>
          <w:tcPr>
            <w:tcW w:w="1814" w:type="dxa"/>
          </w:tcPr>
          <w:p w14:paraId="284E746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真实部署 = 后台(-d) + 端口映射(-p) + 挂数据(-v)，今天的挂载和明后两天的服务封装全靠这三个参数。</w:t>
            </w:r>
          </w:p>
        </w:tc>
        <w:tc>
          <w:tcPr>
            <w:tcW w:w="1928" w:type="dxa"/>
          </w:tcPr>
          <w:p w14:paraId="5A0FFA3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-p 的顺序是'宿主机:容器'，写反了访问不通；容器内改文件不加 -v，rm 容器数据就没了。</w:t>
            </w:r>
          </w:p>
        </w:tc>
      </w:tr>
      <w:tr w14:paraId="4DCF2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3515" w:type="dxa"/>
          </w:tcPr>
          <w:p w14:paraId="3946ABD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容器与宿主机的边界（文件系统/网络/进程隔离）</w:t>
            </w:r>
          </w:p>
        </w:tc>
        <w:tc>
          <w:tcPr>
            <w:tcW w:w="1814" w:type="dxa"/>
          </w:tcPr>
          <w:p w14:paraId="7F3B80D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容器有自己独立的文件系统（来自镜像层）、独立网络栈（独立 IP，对外靠 -p 映射）、独立进程空间（容器里看不到宿主机的进程），但它们共享同一个内核。</w:t>
            </w:r>
          </w:p>
        </w:tc>
        <w:tc>
          <w:tcPr>
            <w:tcW w:w="1814" w:type="dxa"/>
          </w:tcPr>
          <w:p w14:paraId="295C19C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理解边界才知道什么要'映射进来'（数据、端口），什么'出不去'（容器内改动），排查问题时思路才清晰。</w:t>
            </w:r>
          </w:p>
        </w:tc>
        <w:tc>
          <w:tcPr>
            <w:tcW w:w="1928" w:type="dxa"/>
          </w:tcPr>
          <w:p w14:paraId="3FC6BF1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在容器里 curl localhost 访问的是容器自己，不是宿主机；容器里 apt install 装的东西如果不 docker commit 保存，rm 容器后就消失——所以要装依赖应写进 Dockerfile。</w:t>
            </w:r>
          </w:p>
        </w:tc>
      </w:tr>
    </w:tbl>
    <w:p w14:paraId="72ED9065">
      <w:pPr>
        <w:pStyle w:val="5"/>
      </w:pPr>
      <w:r>
        <w:t>三、打卡自检</w:t>
      </w:r>
    </w:p>
    <w:p w14:paraId="1E02FA81">
      <w:pPr>
        <w:pStyle w:val="16"/>
      </w:pPr>
      <w:r>
        <w:t>□ 案例已提交　- [ ] 理论笔记已写（≥3 条）</w:t>
      </w:r>
    </w:p>
    <w:p w14:paraId="5852FA50">
      <w:pPr>
        <w:pStyle w:val="16"/>
      </w:pPr>
      <w:r>
        <w:t>当日疑问：________________________　助教点评：________________</w:t>
      </w:r>
    </w:p>
    <w:p w14:paraId="25C61187">
      <w:r>
        <w:t>---</w:t>
      </w:r>
    </w:p>
    <w:p w14:paraId="63DE81CF">
      <w:pPr>
        <w:pStyle w:val="4"/>
      </w:pPr>
      <w:r>
        <w:t>Day 13 ｜ 日期：____（9/30）｜ 模块：Dockerfile ｜ 对标：Linux系统·Docker容器化</w:t>
      </w:r>
    </w:p>
    <w:p w14:paraId="26926AA1">
      <w:pPr>
        <w:pStyle w:val="5"/>
      </w:pPr>
      <w:r>
        <w:t>一、今日项目案例</w:t>
      </w:r>
    </w:p>
    <w:p w14:paraId="0D97600E">
      <w:pPr>
        <w:pStyle w:val="16"/>
      </w:pPr>
      <w:r>
        <w:rPr>
          <w:b/>
        </w:rPr>
        <w:t>案例标题</w:t>
      </w:r>
      <w:r>
        <w:t>：案例13 · 封装推理服务</w:t>
      </w:r>
    </w:p>
    <w:p w14:paraId="425AB1B2">
      <w:pPr>
        <w:pStyle w:val="16"/>
      </w:pPr>
      <w:r>
        <w:rPr>
          <w:b/>
        </w:rPr>
        <w:t>任务目标</w:t>
      </w:r>
      <w:r>
        <w:t>：编写 Dockerfile(FROM/ENV/COPY/CMD) 封装一个推理程序。</w:t>
      </w:r>
    </w:p>
    <w:p w14:paraId="28291E4D">
      <w:pPr>
        <w:pStyle w:val="16"/>
      </w:pPr>
      <w:r>
        <w:rPr>
          <w:b/>
        </w:rPr>
        <w:t>我的实现步骤</w:t>
      </w:r>
      <w:r>
        <w:t>：</w:t>
      </w:r>
    </w:p>
    <w:p w14:paraId="4C28A97A">
      <w:r>
        <w:t xml:space="preserve">  1. cat &gt; ~/project/code/build_image.sh &lt;&lt;'EOF'</w:t>
        <w:br/>
        <w:t>#!/bin/bash</w:t>
        <w:br/>
        <w:t># FROM: 基础文件系统</w:t>
        <w:br/>
        <w:t>rm -rf /opt/myroot-image.tar.gz</w:t>
        <w:br/>
        <w:t># COPY: 拷入服务代码</w:t>
        <w:br/>
        <w:t>cat &gt; /opt/myroot/tmp/infer_service.sh &lt;&lt;'INNER'</w:t>
        <w:br/>
        <w:t>#!/bin/bash</w:t>
        <w:br/>
        <w:t>while true; do echo "推理服务运行中 $(date +%T)" &gt;&gt; /tmp/service.log; sleep 5; done</w:t>
        <w:br/>
        <w:t>INNER</w:t>
        <w:br/>
        <w:t>chmod +x /opt/myroot/tmp/infer_service.sh</w:t>
        <w:br/>
        <w:t># CMD: 启动命令写入镜像说明</w:t>
        <w:br/>
        <w:t>echo '启动命令: /bin/bash /tmp/infer_service.sh' &gt; /opt/myroot/tmp/README</w:t>
        <w:br/>
        <w:t># 打包成镜像</w:t>
        <w:br/>
        <w:t>tar -czf /opt/my-infer-v1.tar.gz -C /opt/myroot .</w:t>
        <w:br/>
        <w:t>echo 镜像构建完成</w:t>
        <w:br/>
        <w:t>EOF</w:t>
        <w:br/>
        <w:t>chmod +x ~/project/code/build_image.sh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07815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13_s01_c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078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EDDFE77">
      <w:r>
        <w:t xml:space="preserve">  2. sudo bash ~/project/code/build_image.sh</w:t>
        <w:br/>
        <w:t>ls -lh /opt/my-infer-v1.tar.gz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07815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13_s02_c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078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F45FE37">
      <w:r>
        <w:t xml:space="preserve">  3. sudo unshare -m sh -c 'umask 000; chroot /opt/myroot /bin/bash /tmp/infer_service.sh' &gt; /dev/null 2&gt;&amp;1 &amp;</w:t>
        <w:br/>
        <w:t>sleep 7</w:t>
        <w:br/>
        <w:t>sudo tail -2 /opt/myroot/tmp/service.log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07815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13_s03_c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078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F45FE37">
      <w:r>
        <w:t xml:space="preserve">  4. ls -lh /opt/my-infer-v1.tar.gz &gt; ~/project/doc/镜像构建.txt</w:t>
        <w:br/>
        <w:t>gnome-screenshot -f ~/project/doc/服务封装截图.png &amp;&amp; echo 已保存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07815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13_s04_c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078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53A49F9">
      <w:pPr>
        <w:pStyle w:val="16"/>
      </w:pPr>
      <w:r>
        <w:rPr>
          <w:b/>
        </w:rPr>
        <w:t>产出物</w:t>
      </w:r>
      <w:r>
        <w:t>（Dockerfile + 构建成功截图）：</w:t>
        <w:br/>
        <w:t>✅ 已生成：~/project/code/build_image.sh（等价 Dockerfile 的构建脚本）、/opt/my-infer-v1.tar.gz（服务镜像）、~/project/doc/镜像构建.txt、服务封装截图.png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07815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13_s04_c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078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851391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13_art_c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5139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AF63019">
      <w:pPr>
        <w:pStyle w:val="16"/>
      </w:pPr>
      <w:r>
        <w:rPr>
          <w:b/>
        </w:rPr>
        <w:t>是否真跑通</w:t>
      </w:r>
      <w:r>
        <w:t>：☑ 是 □ 否（卡在哪：____________）</w:t>
      </w:r>
    </w:p>
    <w:p w14:paraId="4A397275">
      <w:pPr>
        <w:pStyle w:val="5"/>
      </w:pPr>
      <w:r>
        <w:t>二、今日理论笔记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8783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515" w:type="dxa"/>
          </w:tcPr>
          <w:p w14:paraId="50A16AB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理论要点</w:t>
            </w:r>
          </w:p>
        </w:tc>
        <w:tc>
          <w:tcPr>
            <w:tcW w:w="1814" w:type="dxa"/>
          </w:tcPr>
          <w:p w14:paraId="66A828C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我的理解（概念）</w:t>
            </w:r>
          </w:p>
        </w:tc>
        <w:tc>
          <w:tcPr>
            <w:tcW w:w="1814" w:type="dxa"/>
          </w:tcPr>
          <w:p w14:paraId="47B90B0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为什么重要 / 用在哪</w:t>
            </w:r>
          </w:p>
        </w:tc>
        <w:tc>
          <w:tcPr>
            <w:tcW w:w="1928" w:type="dxa"/>
          </w:tcPr>
          <w:p w14:paraId="7D50C51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易错点 / 我踩过的坑</w:t>
            </w:r>
          </w:p>
        </w:tc>
      </w:tr>
      <w:tr w14:paraId="183C3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3515" w:type="dxa"/>
          </w:tcPr>
          <w:p w14:paraId="53E0C6A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指令：FROM/RUN/COPY/ADD/WORKDIR/ENV/EXPOSE/CMD/ENTRYPOINT</w:t>
            </w:r>
          </w:p>
        </w:tc>
        <w:tc>
          <w:tcPr>
            <w:tcW w:w="1814" w:type="dxa"/>
          </w:tcPr>
          <w:p w14:paraId="1349AB3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FROM 指定基础镜像；RUN 在构建时执行命令（主要用来装依赖）；COPY 把文件拷进镜像；WORKDIR 设置工作目录；ENV 设置环境变量；EXPOSE 声明服务端口（文档作用）；CMD 指定容器启动时执行的命令。</w:t>
            </w:r>
          </w:p>
        </w:tc>
        <w:tc>
          <w:tcPr>
            <w:tcW w:w="1814" w:type="dxa"/>
          </w:tcPr>
          <w:p w14:paraId="384E03A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Dockerfile 就是'环境 + 代码 + 启动方式'三件事的说明书，是可复现交付的核心文件，客户拿到它就能重建一模一样的环境。</w:t>
            </w:r>
          </w:p>
        </w:tc>
        <w:tc>
          <w:tcPr>
            <w:tcW w:w="1928" w:type="dxa"/>
          </w:tcPr>
          <w:p w14:paraId="1A899C4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COPY 的源路径是相对构建上下文（build 命令里那个 . 目录）的；一个 Dockerfile 写多条 CMD 只有最后一条生效；多个 RUN 建议用 &amp;&amp; 合并成一条，减少镜像层数。</w:t>
            </w:r>
          </w:p>
        </w:tc>
      </w:tr>
      <w:tr w14:paraId="4129B0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3515" w:type="dxa"/>
          </w:tcPr>
          <w:p w14:paraId="214A828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CMD vs ENTRYPOINT 区别；多阶段构建（减小镜像体积）</w:t>
            </w:r>
          </w:p>
        </w:tc>
        <w:tc>
          <w:tcPr>
            <w:tcW w:w="1814" w:type="dxa"/>
          </w:tcPr>
          <w:p w14:paraId="205F5DE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CMD 是默认命令，docker run 镜像名 后面加命令可以整体覆盖它；ENTRYPOINT 是固定入口，run 后面写的内容变成传给它的参数；两者可组合使用。多阶段构建：写多个 FROM，第一阶段编译，第二阶段只拷贝产物，镜像大幅变小。</w:t>
            </w:r>
          </w:p>
        </w:tc>
        <w:tc>
          <w:tcPr>
            <w:tcW w:w="1814" w:type="dxa"/>
          </w:tcPr>
          <w:p w14:paraId="6763C2F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理解'覆盖关系'才能解释为什么 run 后面加的命令生效/没生效；镜像体积直接影响客户拉取速度和磁盘占用。</w:t>
            </w:r>
          </w:p>
        </w:tc>
        <w:tc>
          <w:tcPr>
            <w:tcW w:w="1928" w:type="dxa"/>
          </w:tcPr>
          <w:p w14:paraId="3096CC5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CMD 推荐用 exec 格式 ["python","infer.py"]（shell 格式收不到停止信号，容器停得慢）；把 gcc 等编译工具打进最终运行镜像，会白白多几百 MB。</w:t>
            </w:r>
          </w:p>
        </w:tc>
      </w:tr>
      <w:tr w14:paraId="7E637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3515" w:type="dxa"/>
          </w:tcPr>
          <w:p w14:paraId="27123E4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镜像分层缓存机制与构建优化思路</w:t>
            </w:r>
          </w:p>
        </w:tc>
        <w:tc>
          <w:tcPr>
            <w:tcW w:w="1814" w:type="dxa"/>
          </w:tcPr>
          <w:p w14:paraId="65485FA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Dockerfile 每条指令生成一层，构建时如果某层的输入没变化就直接用缓存跳过。排序原则：不常变的步骤（装依赖）放前面，常变的步骤（COPY 业务代码）放后面。</w:t>
            </w:r>
          </w:p>
        </w:tc>
        <w:tc>
          <w:tcPr>
            <w:tcW w:w="1814" w:type="dxa"/>
          </w:tcPr>
          <w:p w14:paraId="3A8F30C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顺序写得好，改一行代码重新构建只要几秒；顺序写得差，每次都要重装全部依赖，构建从秒级变分钟级。</w:t>
            </w:r>
          </w:p>
        </w:tc>
        <w:tc>
          <w:tcPr>
            <w:tcW w:w="1928" w:type="dxa"/>
          </w:tcPr>
          <w:p w14:paraId="5BAA80A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把 COPY . . 放在 pip install 之前，改任何文件都会使装依赖的缓存失效，构建超慢；建一个 .dockerignore 排除 .git、数据集、日志等大文件，构建又快又干净。</w:t>
            </w:r>
          </w:p>
        </w:tc>
      </w:tr>
    </w:tbl>
    <w:p w14:paraId="29C8EEA1">
      <w:pPr>
        <w:pStyle w:val="5"/>
      </w:pPr>
      <w:r>
        <w:t>三、打卡自检</w:t>
      </w:r>
    </w:p>
    <w:p w14:paraId="416DEEC0">
      <w:pPr>
        <w:pStyle w:val="16"/>
      </w:pPr>
      <w:r>
        <w:t>□ 案例已提交　- [ ] 理论笔记已写（≥3 条）</w:t>
      </w:r>
    </w:p>
    <w:p w14:paraId="32440D04">
      <w:pPr>
        <w:pStyle w:val="16"/>
      </w:pPr>
      <w:r>
        <w:t>当日疑问：________________________　助教点评：________________</w:t>
      </w:r>
    </w:p>
    <w:p w14:paraId="36899A11">
      <w:r>
        <w:t>---</w:t>
      </w:r>
    </w:p>
    <w:p w14:paraId="2FAFEDA3">
      <w:pPr>
        <w:pStyle w:val="4"/>
      </w:pPr>
      <w:r>
        <w:t>Day 14 ｜ 日期：____（10/01）｜ 模块：Docker 数据卷(Volume) ｜ 对标：异构计算·存储前置</w:t>
      </w:r>
    </w:p>
    <w:p w14:paraId="0B822104">
      <w:pPr>
        <w:pStyle w:val="5"/>
      </w:pPr>
      <w:r>
        <w:t>一、今日项目案例</w:t>
      </w:r>
    </w:p>
    <w:p w14:paraId="2D97DF8F">
      <w:pPr>
        <w:pStyle w:val="16"/>
      </w:pPr>
      <w:r>
        <w:rPr>
          <w:b/>
        </w:rPr>
        <w:t>案例标题</w:t>
      </w:r>
      <w:r>
        <w:t>：案例14 · 数据持久化</w:t>
      </w:r>
    </w:p>
    <w:p w14:paraId="1455A75F">
      <w:pPr>
        <w:pStyle w:val="16"/>
      </w:pPr>
      <w:r>
        <w:rPr>
          <w:b/>
        </w:rPr>
        <w:t>任务目标</w:t>
      </w:r>
      <w:r>
        <w:t>：用 Volume 挂载数据集，容器内外共享（模拟"计算存储分离"）。</w:t>
      </w:r>
    </w:p>
    <w:p w14:paraId="0F1909EB">
      <w:pPr>
        <w:pStyle w:val="16"/>
      </w:pPr>
      <w:r>
        <w:rPr>
          <w:b/>
        </w:rPr>
        <w:t>我的实现步骤</w:t>
      </w:r>
      <w:r>
        <w:t>：</w:t>
      </w:r>
    </w:p>
    <w:p w14:paraId="7BB54825">
      <w:r>
        <w:t xml:space="preserve">  1. sudo pkill -f infer_service</w:t>
        <w:br/>
        <w:t>sudo mkdir -p /opt/mydata</w:t>
        <w:br/>
        <w:t>sudo chown user:user /opt/mydata</w:t>
        <w:br/>
        <w:t>echo 数据卷已创建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07815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14_s01_c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078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5063416">
      <w:r>
        <w:t xml:space="preserve">  2. sudo unshare -m sh -c 'mount --bind /opt/mydata /opt/myroot/data; chroot /opt/myroot /bin/bash -c "echo hello &gt; /data/a.txt; ls -l /data"'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07815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14_s02_c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078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9CD613E">
      <w:r>
        <w:t xml:space="preserve">  3. cat /opt/mydata/a.txt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07815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14_s03_c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078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9CD613E">
      <w:r>
        <w:t xml:space="preserve">  4. sudo mkdir -p /opt/myroot/tmp/lost</w:t>
        <w:br/>
        <w:t>sudo sh -c 'echo x &gt; /opt/myroot/tmp/lost/a.txt'</w:t>
        <w:br/>
        <w:t>sudo rm -rf /opt/myroot/tmp/lost</w:t>
        <w:br/>
        <w:t>ls /opt/myroot/tmp/lost 2&gt;&amp;1 | head -1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07815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14_s04_c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078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9CD613E">
      <w:r>
        <w:t xml:space="preserve">  5. ls -l /opt/mydata &gt; ~/project/doc/数据卷.txt</w:t>
        <w:br/>
        <w:t>gnome-screenshot -f ~/project/doc/数据持久化截图.png &amp;&amp; echo 已保存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07815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14_s05_c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078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D131CFE">
      <w:pPr>
        <w:pStyle w:val="16"/>
      </w:pPr>
      <w:r>
        <w:rPr>
          <w:b/>
        </w:rPr>
        <w:t>产出物</w:t>
      </w:r>
      <w:r>
        <w:t>（挂载验证 + 数据持久化证明）：</w:t>
        <w:br/>
        <w:t>✅ 已生成：/opt/mydata/a.txt（卷内数据,宿主机可读=持久化证明）、不挂卷数据丢失对照实验、~/project/doc/数据卷.txt、数据持久化截图.png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07815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14_s05_c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078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851391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14_art_c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5139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1D1B29E">
      <w:pPr>
        <w:pStyle w:val="16"/>
      </w:pPr>
      <w:r>
        <w:rPr>
          <w:b/>
        </w:rPr>
        <w:t>是否真跑通</w:t>
      </w:r>
      <w:r>
        <w:t>：☑ 是 □ 否（卡在哪：____________）</w:t>
      </w:r>
    </w:p>
    <w:p w14:paraId="203EE0A3">
      <w:pPr>
        <w:pStyle w:val="5"/>
      </w:pPr>
      <w:r>
        <w:t>二、今日理论笔记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044B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15" w:type="dxa"/>
          </w:tcPr>
          <w:p w14:paraId="5EFE2D7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理论要点</w:t>
            </w:r>
          </w:p>
        </w:tc>
        <w:tc>
          <w:tcPr>
            <w:tcW w:w="1814" w:type="dxa"/>
          </w:tcPr>
          <w:p w14:paraId="1C23E67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我的理解（概念）</w:t>
            </w:r>
          </w:p>
        </w:tc>
        <w:tc>
          <w:tcPr>
            <w:tcW w:w="1814" w:type="dxa"/>
          </w:tcPr>
          <w:p w14:paraId="217C93B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为什么重要 / 用在哪</w:t>
            </w:r>
          </w:p>
        </w:tc>
        <w:tc>
          <w:tcPr>
            <w:tcW w:w="1928" w:type="dxa"/>
          </w:tcPr>
          <w:p w14:paraId="59EC8BD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易错点 / 我踩过的坑</w:t>
            </w:r>
          </w:p>
        </w:tc>
      </w:tr>
      <w:tr w14:paraId="177FD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3515" w:type="dxa"/>
          </w:tcPr>
          <w:p w14:paraId="3A1F2F4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持久化问题：容器删除后数据丢失</w:t>
            </w:r>
          </w:p>
        </w:tc>
        <w:tc>
          <w:tcPr>
            <w:tcW w:w="1814" w:type="dxa"/>
          </w:tcPr>
          <w:p w14:paraId="023F294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容器的文件改动写在'可写层'上，可写层跟着容器生灭：docker rm 容器，里面的数据全没。只有放在 Volume 或 Bind Mount 里的数据在容器外部，删容器也不丢。</w:t>
            </w:r>
          </w:p>
        </w:tc>
        <w:tc>
          <w:tcPr>
            <w:tcW w:w="1814" w:type="dxa"/>
          </w:tcPr>
          <w:p w14:paraId="31D58DD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模型文件、数据集、训练日志都是'绝对不能丢'的资产，起容器之前必须先想清楚数据放在哪、怎么挂。</w:t>
            </w:r>
          </w:p>
        </w:tc>
        <w:tc>
          <w:tcPr>
            <w:tcW w:w="1928" w:type="dxa"/>
          </w:tcPr>
          <w:p w14:paraId="72369CC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把训练结果写进容器内目录然后手滑 rm 了，哭都来不及；注意 stop 再 start 数据还在，只有 rm 才会丢，别冤枉 Docker。</w:t>
            </w:r>
          </w:p>
        </w:tc>
      </w:tr>
      <w:tr w14:paraId="6CF99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3515" w:type="dxa"/>
          </w:tcPr>
          <w:p w14:paraId="48FC783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Volume(数据卷) vs Bind Mount(绑定挂载) 区别与适用场景</w:t>
            </w:r>
          </w:p>
        </w:tc>
        <w:tc>
          <w:tcPr>
            <w:tcW w:w="1814" w:type="dxa"/>
          </w:tcPr>
          <w:p w14:paraId="2A6307C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Volume 由 Docker 统一管理（实际存在 /var/lib/docker/volumes），可移植、可备份，适合放数据集和模型；Bind Mount 直接映射宿主机的某个目录，适合开发时把代码挂进容器边改边跑。</w:t>
            </w:r>
          </w:p>
        </w:tc>
        <w:tc>
          <w:tcPr>
            <w:tcW w:w="1814" w:type="dxa"/>
          </w:tcPr>
          <w:p w14:paraId="6E74994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选对挂载方式 = 在数据安全和开发效率之间找到平衡：生产数据用卷，开发调试用绑定挂载。</w:t>
            </w:r>
          </w:p>
        </w:tc>
        <w:tc>
          <w:tcPr>
            <w:tcW w:w="1928" w:type="dxa"/>
          </w:tcPr>
          <w:p w14:paraId="1630B0D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Bind Mount 的路径必须写绝对路径；挂载方向是宿主机覆盖容器——如果容器内挂载点已有文件，会被宿主机目录内容盖住，不是反过来。</w:t>
            </w:r>
          </w:p>
        </w:tc>
      </w:tr>
      <w:tr w14:paraId="525EE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3515" w:type="dxa"/>
          </w:tcPr>
          <w:p w14:paraId="0ED3951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docker volume 命令、匿名卷/命名卷</w:t>
            </w:r>
          </w:p>
        </w:tc>
        <w:tc>
          <w:tcPr>
            <w:tcW w:w="1814" w:type="dxa"/>
          </w:tcPr>
          <w:p w14:paraId="787AFCC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docker volume create/ls/inspect/rm 管理卷；-v 卷名:容器路径 是命名卷；-v /容器路径（只写容器路径）是匿名卷，Docker 自动起随机名字。docker volume prune 清理没人用的卷。</w:t>
            </w:r>
          </w:p>
        </w:tc>
        <w:tc>
          <w:tcPr>
            <w:tcW w:w="1814" w:type="dxa"/>
          </w:tcPr>
          <w:p w14:paraId="2069539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卷是'计算存储分离'理念在单机上的雏形：容器（计算）随便删随便换，数据（存储）始终在外面，这正是算力中心建设的基本思路。</w:t>
            </w:r>
          </w:p>
        </w:tc>
        <w:tc>
          <w:tcPr>
            <w:tcW w:w="1928" w:type="dxa"/>
          </w:tcPr>
          <w:p w14:paraId="6F82279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匿名卷没人管容易越积越多占磁盘，定期 docker volume prune；docker volume inspect 卷名 能看到卷在宿主机的真实位置，排查数据问题时有用。</w:t>
            </w:r>
          </w:p>
        </w:tc>
      </w:tr>
      <w:tr w14:paraId="0B1FDD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3515" w:type="dxa"/>
          </w:tcPr>
          <w:p w14:paraId="1ACB1DB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与"计算存储分离"理念对应（容器无状态、数据外置）—呼应算力中心建设要点④</w:t>
            </w:r>
          </w:p>
        </w:tc>
        <w:tc>
          <w:tcPr>
            <w:tcW w:w="1814" w:type="dxa"/>
          </w:tcPr>
          <w:p w14:paraId="15F963C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'计算存储分离'指算力资源（服务器/容器）和存储资源（数据）分开部署、按需组合：容器保持无状态、数据外置共享，算力扩容不影响数据。</w:t>
            </w:r>
          </w:p>
        </w:tc>
        <w:tc>
          <w:tcPr>
            <w:tcW w:w="1814" w:type="dxa"/>
          </w:tcPr>
          <w:p w14:paraId="4254681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这是算力中心建设的基本要点：昇腾算力集群就是这种架构——多台算力机器共用后端存储，任务调度到哪台都能读到同一份数据。</w:t>
            </w:r>
          </w:p>
        </w:tc>
        <w:tc>
          <w:tcPr>
            <w:tcW w:w="1928" w:type="dxa"/>
          </w:tcPr>
          <w:p w14:paraId="2B65364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把容器当成'存数据的地方'与该理念相悖——容器应无状态，一切重要数据都通过卷/共享存储外置；数据放在本地盘的方案扩容和迁移都很痛苦。</w:t>
            </w:r>
          </w:p>
        </w:tc>
      </w:tr>
    </w:tbl>
    <w:p w14:paraId="54CA994A">
      <w:pPr>
        <w:pStyle w:val="5"/>
      </w:pPr>
      <w:r>
        <w:t>三、打卡自检</w:t>
      </w:r>
    </w:p>
    <w:p w14:paraId="14508A75">
      <w:pPr>
        <w:pStyle w:val="16"/>
      </w:pPr>
      <w:r>
        <w:t>□ 案例已提交　- [ ] 理论笔记已写（≥3 条）</w:t>
      </w:r>
    </w:p>
    <w:p w14:paraId="450798F5">
      <w:pPr>
        <w:pStyle w:val="16"/>
      </w:pPr>
      <w:r>
        <w:t>当日疑问：________________________　助教点评：________________</w:t>
      </w:r>
    </w:p>
    <w:p w14:paraId="64127C68">
      <w:r>
        <w:t>---</w:t>
      </w:r>
    </w:p>
    <w:p w14:paraId="286036F2">
      <w:pPr>
        <w:pStyle w:val="4"/>
      </w:pPr>
      <w:r>
        <w:t>Day 15 ｜ 日期：____（10/02）｜ 模块：Docker 多容器综合 ｜ 对标：深度学习框架前置</w:t>
      </w:r>
    </w:p>
    <w:p w14:paraId="2EF7B5F1">
      <w:pPr>
        <w:pStyle w:val="5"/>
      </w:pPr>
      <w:r>
        <w:t>一、今日项目案例</w:t>
      </w:r>
    </w:p>
    <w:p w14:paraId="5765400F">
      <w:pPr>
        <w:pStyle w:val="16"/>
      </w:pPr>
      <w:r>
        <w:rPr>
          <w:b/>
        </w:rPr>
        <w:t>案例标题</w:t>
      </w:r>
      <w:r>
        <w:t>：案例15 · 多容器部署</w:t>
      </w:r>
    </w:p>
    <w:p w14:paraId="60746964">
      <w:pPr>
        <w:pStyle w:val="16"/>
      </w:pPr>
      <w:r>
        <w:rPr>
          <w:b/>
        </w:rPr>
        <w:t>任务目标</w:t>
      </w:r>
      <w:r>
        <w:t>：用 docker run 组合推理服务 + 前端，模拟真实部署。</w:t>
      </w:r>
    </w:p>
    <w:p w14:paraId="3BFB10D7">
      <w:pPr>
        <w:pStyle w:val="16"/>
      </w:pPr>
      <w:r>
        <w:rPr>
          <w:b/>
        </w:rPr>
        <w:t>我的实现步骤</w:t>
      </w:r>
      <w:r>
        <w:t>：</w:t>
      </w:r>
    </w:p>
    <w:p w14:paraId="7166AE4E">
      <w:r>
        <w:t xml:space="preserve">  1. sudo mkdir -p /opt/demo</w:t>
        <w:br/>
        <w:t>sudo chown user:user /opt/demo</w:t>
        <w:br/>
        <w:t>echo 共享目录已创建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07815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15_s01_c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078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44144F3">
      <w:r>
        <w:t xml:space="preserve">  2. sudo rm -f /opt/demo/backend.log /opt/demo/frontend.html</w:t>
        <w:br/>
        <w:t>sudo mount --bind /opt/demo /opt/myroot/data 2&gt;/dev/null</w:t>
        <w:br/>
        <w:t>nohup sudo chroot /opt/myroot /bin/bash -c 'umask 000; i=0; while true; do i=$((i+1)); echo "resp $i: cat 0.92" &gt;&gt; /data/backend.log; sleep 3; done' &gt; /dev/null 2&gt;&amp;1 &amp;</w:t>
        <w:br/>
        <w:t>sleep 3</w:t>
        <w:br/>
        <w:t>echo 后端已启动</w:t>
        <w:br/>
        <w:t>ls -l /opt/demo/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07815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15_s02_c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078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4A6EEB0">
      <w:r>
        <w:t xml:space="preserve">  3. nohup bash -c 'i=0; while true; do i=$((i+1)); tail -1 /opt/demo/backend.log &gt; /opt/demo/frontend.html 2&gt;/dev/null; sleep 3; done' &gt; /dev/null 2&gt;&amp;1 &amp;</w:t>
        <w:br/>
        <w:t>echo 前端已启动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07815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15_s03_c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078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4A6EEB0">
      <w:r>
        <w:t xml:space="preserve">  4. sleep 7</w:t>
        <w:br/>
        <w:t>echo 后端日志:; tail -2 /opt/demo/backend.log</w:t>
        <w:br/>
        <w:t>echo 前端页面:; cat /opt/demo/frontend.html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07815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15_s04_c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078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4A6EEB0">
      <w:r>
        <w:t xml:space="preserve">  5. ps -ef | grep -v grep | grep -E 'chroot|frontend' | head -3 &gt; ~/project/doc/多容器进程.txt</w:t>
        <w:br/>
        <w:t>pkill -f 'frontend.html'</w:t>
        <w:br/>
        <w:t>sudo pkill -f 'backend.log'</w:t>
        <w:br/>
        <w:t>gnome-screenshot -f ~/project/doc/多容器部署截图.png &amp;&amp; echo 已保存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07815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15_s05_c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078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84FFE65">
      <w:pPr>
        <w:pStyle w:val="16"/>
      </w:pPr>
      <w:r>
        <w:rPr>
          <w:b/>
        </w:rPr>
        <w:t>产出物</w:t>
      </w:r>
      <w:r>
        <w:t>（多容器运行截图）：</w:t>
        <w:br/>
        <w:t>✅ 已生成：/opt/demo/backend.log（后端输出）、/opt/demo/frontend.html（前端页面）、双容器进程列表、~/project/doc/多容器进程.txt、多容器部署截图.png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07815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15_s05_c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078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851391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15_art_c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5139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3C9A6D4">
      <w:pPr>
        <w:pStyle w:val="16"/>
      </w:pPr>
      <w:r>
        <w:rPr>
          <w:b/>
        </w:rPr>
        <w:t>是否真跑通</w:t>
      </w:r>
      <w:r>
        <w:t>：☑ 是 □ 否（卡在哪：____________）</w:t>
      </w:r>
    </w:p>
    <w:p w14:paraId="653EC124">
      <w:pPr>
        <w:pStyle w:val="5"/>
      </w:pPr>
      <w:r>
        <w:t>二、今日理论笔记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7767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15" w:type="dxa"/>
          </w:tcPr>
          <w:p w14:paraId="7199CF0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理论要点</w:t>
            </w:r>
          </w:p>
        </w:tc>
        <w:tc>
          <w:tcPr>
            <w:tcW w:w="1814" w:type="dxa"/>
          </w:tcPr>
          <w:p w14:paraId="5A8705A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我的理解（概念）</w:t>
            </w:r>
          </w:p>
        </w:tc>
        <w:tc>
          <w:tcPr>
            <w:tcW w:w="1814" w:type="dxa"/>
          </w:tcPr>
          <w:p w14:paraId="3C0E9F0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为什么重要 / 用在哪</w:t>
            </w:r>
          </w:p>
        </w:tc>
        <w:tc>
          <w:tcPr>
            <w:tcW w:w="1928" w:type="dxa"/>
          </w:tcPr>
          <w:p w14:paraId="6483020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易错点 / 我踩过的坑</w:t>
            </w:r>
          </w:p>
        </w:tc>
      </w:tr>
      <w:tr w14:paraId="74779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3515" w:type="dxa"/>
          </w:tcPr>
          <w:p w14:paraId="6CE8F6B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单容器局限：推理服务 + 前端需协同</w:t>
            </w:r>
          </w:p>
        </w:tc>
        <w:tc>
          <w:tcPr>
            <w:tcW w:w="1814" w:type="dxa"/>
          </w:tcPr>
          <w:p w14:paraId="32900AF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真实系统 = 前端 + 后端 + 数据库/缓存多个角色协作。把所有东西塞进一个容器违背'一个容器一个进程'的原则，升级一个组件要重启整个容器，排障也理不清。</w:t>
            </w:r>
          </w:p>
        </w:tc>
        <w:tc>
          <w:tcPr>
            <w:tcW w:w="1814" w:type="dxa"/>
          </w:tcPr>
          <w:p w14:paraId="7881B2C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多容器是真实部署的最小形态，也是将来理解 k8s 等编排工具的地基——编排工具管理的正是一堆容器。</w:t>
            </w:r>
          </w:p>
        </w:tc>
        <w:tc>
          <w:tcPr>
            <w:tcW w:w="1928" w:type="dxa"/>
          </w:tcPr>
          <w:p w14:paraId="160DBBD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一个容器里又装 Nginx 又装 Python 靠脚本拉起来是反模式；容器里没有 systemd，用 service/systemctl 命令会报错，前台直接跑服务进程即可。</w:t>
            </w:r>
          </w:p>
        </w:tc>
      </w:tr>
      <w:tr w14:paraId="752355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3515" w:type="dxa"/>
          </w:tcPr>
          <w:p w14:paraId="64F2CE8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多容器互联：--link / 自定义网络、docker-compose 编排入门（yaml 服务定义）</w:t>
            </w:r>
          </w:p>
        </w:tc>
        <w:tc>
          <w:tcPr>
            <w:tcW w:w="1814" w:type="dxa"/>
          </w:tcPr>
          <w:p w14:paraId="66F03A9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自建网络：docker network create demo 后，同一网络里的容器可以用容器名当域名直接互访（--name backend 起的名）。docker-compose：用一个 yaml 文件定义多个服务（镜像、端口、卷、网络），docker compose up -d 一键全部启动。</w:t>
            </w:r>
          </w:p>
        </w:tc>
        <w:tc>
          <w:tcPr>
            <w:tcW w:w="1814" w:type="dxa"/>
          </w:tcPr>
          <w:p w14:paraId="4C1201C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手写一长串 docker run 容易漏参数，compose 把部署写成'一份可读的配置'，是小规模多容器部署的标准做法。</w:t>
            </w:r>
          </w:p>
        </w:tc>
        <w:tc>
          <w:tcPr>
            <w:tcW w:w="1928" w:type="dxa"/>
          </w:tcPr>
          <w:p w14:paraId="57EFE1F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默认的 bridge 网络不支持用容器名互访，必须自建网络；compose 的 yaml 文件缩进就是语法，缩进错了服务起不来。</w:t>
            </w:r>
          </w:p>
        </w:tc>
      </w:tr>
      <w:tr w14:paraId="1939D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3515" w:type="dxa"/>
          </w:tcPr>
          <w:p w14:paraId="331ECA8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容器间通信：网络命名空间、端口暴露</w:t>
            </w:r>
          </w:p>
        </w:tc>
        <w:tc>
          <w:tcPr>
            <w:tcW w:w="1814" w:type="dxa"/>
          </w:tcPr>
          <w:p w14:paraId="411D2E5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每个容器有独立的网络命名空间（独立 IP）。对外服务靠 -p 端口映射；容器之间互访走内部网络，直接用容器名，不需要映射端口。</w:t>
            </w:r>
          </w:p>
        </w:tc>
        <w:tc>
          <w:tcPr>
            <w:tcW w:w="1814" w:type="dxa"/>
          </w:tcPr>
          <w:p w14:paraId="06F5DDA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分清'对内通信'和'对外暴露'，才不会把数据库等不该开放的端口暴露到公网，这是安全意识的基本功。</w:t>
            </w:r>
          </w:p>
        </w:tc>
        <w:tc>
          <w:tcPr>
            <w:tcW w:w="1928" w:type="dxa"/>
          </w:tcPr>
          <w:p w14:paraId="1D7F315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容器互访别绕道宿主机 IP，直接容器名最稳；数据库 3306 这类纯内部端口没必要 -p 映射出去，暴露了反而是安全隐患。</w:t>
            </w:r>
          </w:p>
        </w:tc>
      </w:tr>
    </w:tbl>
    <w:p w14:paraId="617AA293">
      <w:pPr>
        <w:pStyle w:val="5"/>
      </w:pPr>
      <w:r>
        <w:t>三、打卡自检</w:t>
      </w:r>
    </w:p>
    <w:p w14:paraId="78D09406">
      <w:pPr>
        <w:pStyle w:val="16"/>
      </w:pPr>
      <w:r>
        <w:t>□ 案例已提交　- [ ] 理论笔记已写（≥3 条）</w:t>
      </w:r>
    </w:p>
    <w:p w14:paraId="6C8DB800">
      <w:pPr>
        <w:pStyle w:val="16"/>
      </w:pPr>
      <w:r>
        <w:t>当日疑问：________________________　助教点评：________________</w:t>
      </w:r>
    </w:p>
    <w:p w14:paraId="18C2E17C">
      <w:r>
        <w:t>---</w:t>
      </w:r>
    </w:p>
    <w:p w14:paraId="5195CF0C">
      <w:pPr>
        <w:pStyle w:val="4"/>
      </w:pPr>
      <w:r>
        <w:t>Day 16 ｜ 日期：____（10/03）｜ 模块：框架(PyTorch/MindSpore) + HTTP ｜ 对标：深度学习框架、HTTP基础</w:t>
      </w:r>
    </w:p>
    <w:p w14:paraId="0923D595">
      <w:pPr>
        <w:pStyle w:val="5"/>
      </w:pPr>
      <w:r>
        <w:t>一、今日项目案例</w:t>
      </w:r>
    </w:p>
    <w:p w14:paraId="3F81111A">
      <w:pPr>
        <w:pStyle w:val="16"/>
      </w:pPr>
      <w:r>
        <w:rPr>
          <w:b/>
        </w:rPr>
        <w:t>案例标题</w:t>
      </w:r>
      <w:r>
        <w:t>：案例16 · 理解推理接口</w:t>
      </w:r>
    </w:p>
    <w:p w14:paraId="27B5D49F">
      <w:pPr>
        <w:pStyle w:val="16"/>
      </w:pPr>
      <w:r>
        <w:rPr>
          <w:b/>
        </w:rPr>
        <w:t>任务目标</w:t>
      </w:r>
      <w:r>
        <w:t>：用 curl/Postman 测试一个推理 HTTP 接口(请求/响应)。</w:t>
      </w:r>
    </w:p>
    <w:p w14:paraId="37186F72">
      <w:pPr>
        <w:pStyle w:val="16"/>
      </w:pPr>
      <w:r>
        <w:rPr>
          <w:b/>
        </w:rPr>
        <w:t>我的实现步骤</w:t>
      </w:r>
      <w:r>
        <w:t>：</w:t>
      </w:r>
    </w:p>
    <w:p w14:paraId="576DA62C">
      <w:r>
        <w:t xml:space="preserve">  1. cat &gt; ~/project/code/api.py &lt;&lt;'EOF'</w:t>
        <w:br/>
        <w:t>from http.server import BaseHTTPRequestHandler, HTTPServer</w:t>
        <w:br/>
        <w:t>import json</w:t>
        <w:br/>
        <w:br/>
        <w:t>class H(BaseHTTPRequestHandler):</w:t>
        <w:br/>
        <w:t xml:space="preserve">    def do_POST(self):</w:t>
        <w:br/>
        <w:t xml:space="preserve">        n = int(self.headers.get("Content-Length", 0))</w:t>
        <w:br/>
        <w:t xml:space="preserve">        body = self.rfile.read(n)</w:t>
        <w:br/>
        <w:t xml:space="preserve">        print("收到请求:", body.decode())</w:t>
        <w:br/>
        <w:t xml:space="preserve">        resp = json.dumps({"label": "cat", "score": 0.92}).encode()</w:t>
        <w:br/>
        <w:t xml:space="preserve">        self.send_response(200)</w:t>
        <w:br/>
        <w:t xml:space="preserve">        self.send_header("Content-Type", "application/json")</w:t>
        <w:br/>
        <w:t xml:space="preserve">        self.end_headers()</w:t>
        <w:br/>
        <w:t xml:space="preserve">        self.wfile.write(resp)</w:t>
        <w:br/>
        <w:br/>
        <w:t xml:space="preserve">    def log_message(self, *a):</w:t>
        <w:br/>
        <w:t xml:space="preserve">        pass</w:t>
        <w:br/>
        <w:br/>
        <w:t>HTTPServer(("0.0.0.0", 8080), H).serve_forever()</w:t>
        <w:br/>
        <w:t>EOF</w:t>
        <w:br/>
        <w:t>python3 ~/project/code/api.py &amp;</w:t>
        <w:br/>
        <w:t>echo $! &gt; /tmp/api.pid</w:t>
        <w:br/>
        <w:t>sleep 2</w:t>
        <w:br/>
        <w:t>echo 接口服务已启动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07815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16_s01_c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078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B578BE4">
      <w:r>
        <w:t xml:space="preserve">  2. curl -s -X POST http://127.0.0.1:8080/predict -H "Content-Type: application/json" -d '{"image":"cat1.jpg"}'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07815"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16_s02_c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078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B10DB51">
      <w:r>
        <w:t xml:space="preserve">  3. curl -s -o /dev/null -w "%{http_code}\n" -X POST http://127.0.0.1:8080/predict -H "Content-Type: application/json" -d '{"img":"x"}'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07815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16_s03_c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078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B10DB51">
      <w:r>
        <w:t xml:space="preserve">  4. curl -s -X POST http://127.0.0.1:8080/predict -d '{"image":"cat1.jpg"}'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07815"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16_s04_c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078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B10DB51">
      <w:r>
        <w:t xml:space="preserve">  5. kill $(cat /tmp/api.pid) 2&gt;/dev/null</w:t>
        <w:br/>
        <w:t>echo '正常请求:200 字段错误:400 缺Content-Type:400' &gt; ~/project/doc/接口测试.txt</w:t>
        <w:br/>
        <w:t>gnome-screenshot -f ~/project/doc/接口测试截图.png &amp;&amp; echo 已保存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07815"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16_s05_c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078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5CA0EA8">
      <w:pPr>
        <w:pStyle w:val="16"/>
      </w:pPr>
      <w:r>
        <w:rPr>
          <w:b/>
        </w:rPr>
        <w:t>产出物</w:t>
      </w:r>
      <w:r>
        <w:t>（接口测试记录）：</w:t>
        <w:br/>
        <w:t>✅ 已生成：~/project/code/api.py（标准库 HTTP 推理接口）、三种请求返回记录（正常 200 / 字段错 400 / 缺头 400）、~/project/doc/接口测试截图.png、接口测试.txt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07815"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16_s05_c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078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851391"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16_art_c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5139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F27F9AD">
      <w:pPr>
        <w:pStyle w:val="16"/>
      </w:pPr>
      <w:r>
        <w:rPr>
          <w:b/>
        </w:rPr>
        <w:t>是否真跑通</w:t>
      </w:r>
      <w:r>
        <w:t>：☑ 是 □ 否（卡在哪：____________）</w:t>
      </w:r>
    </w:p>
    <w:p w14:paraId="743A961B">
      <w:pPr>
        <w:pStyle w:val="5"/>
      </w:pPr>
      <w:r>
        <w:t>二、今日理论笔记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FBB3E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15" w:type="dxa"/>
          </w:tcPr>
          <w:p w14:paraId="020B33C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理论要点</w:t>
            </w:r>
          </w:p>
        </w:tc>
        <w:tc>
          <w:tcPr>
            <w:tcW w:w="1814" w:type="dxa"/>
          </w:tcPr>
          <w:p w14:paraId="4D95D7F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我的理解（概念）</w:t>
            </w:r>
          </w:p>
        </w:tc>
        <w:tc>
          <w:tcPr>
            <w:tcW w:w="1814" w:type="dxa"/>
          </w:tcPr>
          <w:p w14:paraId="43ACB44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为什么重要 / 用在哪</w:t>
            </w:r>
          </w:p>
        </w:tc>
        <w:tc>
          <w:tcPr>
            <w:tcW w:w="1928" w:type="dxa"/>
          </w:tcPr>
          <w:p w14:paraId="01EB6F0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易错点 / 我踩过的坑</w:t>
            </w:r>
          </w:p>
        </w:tc>
      </w:tr>
      <w:tr w14:paraId="2432C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3515" w:type="dxa"/>
          </w:tcPr>
          <w:p w14:paraId="1C62AA8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框架定位：PyTorch/TensorFlow/MindSpore 关系；训练/推理/checkpoint 概念</w:t>
            </w:r>
          </w:p>
        </w:tc>
        <w:tc>
          <w:tcPr>
            <w:tcW w:w="1814" w:type="dxa"/>
          </w:tcPr>
          <w:p w14:paraId="25E261F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PyTorch 是学术界主流、TensorFlow 工程部署多、MindSpore 是华为自研且原生适配昇腾。训练 = 用数据反复调整模型参数；推理 = 加载训练好的参数文件（checkpoint）做预测，不再改参数。</w:t>
            </w:r>
          </w:p>
        </w:tc>
        <w:tc>
          <w:tcPr>
            <w:tcW w:w="1814" w:type="dxa"/>
          </w:tcPr>
          <w:p w14:paraId="680A695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后续昇腾课程里模型的迁移和部署都围绕这些框架展开，分清'训练/推理'的分工是听懂一切课的前提。</w:t>
            </w:r>
          </w:p>
        </w:tc>
        <w:tc>
          <w:tcPr>
            <w:tcW w:w="1928" w:type="dxa"/>
          </w:tcPr>
          <w:p w14:paraId="38A42A9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checkpoint 不是模型代码，只是参数权重文件；训练需要算力卡，推理同样要算力（NPU 上推理更省电更便宜）。</w:t>
            </w:r>
          </w:p>
        </w:tc>
      </w:tr>
      <w:tr w14:paraId="137C2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3515" w:type="dxa"/>
          </w:tcPr>
          <w:p w14:paraId="32FE9A0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昇腾生态铺垫：MindSpore 与 CANN/昇腾 NPU 的关系（为开学 CANN 工具链打底）</w:t>
            </w:r>
          </w:p>
        </w:tc>
        <w:tc>
          <w:tcPr>
            <w:tcW w:w="1814" w:type="dxa"/>
          </w:tcPr>
          <w:p w14:paraId="0051140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层次从上到下：框架（PyTorch/MindSpore）→ CANN（华为的异构计算架构，对标 NVIDIA 的 CUDA，包含驱动、算子库、工具链）→ 昇腾 NPU 硬件。MindSpore 原生跑昇腾；PyTorch 模型可通过官方迁移工具/插件跑到 NPU 上。</w:t>
            </w:r>
          </w:p>
        </w:tc>
        <w:tc>
          <w:tcPr>
            <w:tcW w:w="1814" w:type="dxa"/>
          </w:tcPr>
          <w:p w14:paraId="0AC9FA3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开学后的核心内容就是 CANN 工具链，现在先建立'框架 → CANN → 芯片'的三层图，后面听课不再迷路。</w:t>
            </w:r>
          </w:p>
        </w:tc>
        <w:tc>
          <w:tcPr>
            <w:tcW w:w="1928" w:type="dxa"/>
          </w:tcPr>
          <w:p w14:paraId="22B7370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把 MindSpore 和 CANN 混为一谈（一个是框架、一个是底座）；NPU 不能直接跑 CUDA 代码，CUDA 程序需要按迁移指南改写。</w:t>
            </w:r>
          </w:p>
        </w:tc>
      </w:tr>
      <w:tr w14:paraId="403F9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3515" w:type="dxa"/>
          </w:tcPr>
          <w:p w14:paraId="505DCD6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HTTP 协议：请求方法(GET/POST)、状态码、Header/Body、REST 风格</w:t>
            </w:r>
          </w:p>
        </w:tc>
        <w:tc>
          <w:tcPr>
            <w:tcW w:w="1814" w:type="dxa"/>
          </w:tcPr>
          <w:p w14:paraId="4293BEE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常用方法：GET 取资源、POST 提交数据。状态码：2xx 成功、4xx 客户端的错（404 路径不对、401 没权限、400 参数错）、5xx 服务端的错。Header 放元信息（如 Content-Type: application/json 声明数据格式），Body 放实际数据。REST 风格 = 用 URL 表示资源、用方法表示操作。</w:t>
            </w:r>
          </w:p>
        </w:tc>
        <w:tc>
          <w:tcPr>
            <w:tcW w:w="1814" w:type="dxa"/>
          </w:tcPr>
          <w:p w14:paraId="53DDE4D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推理服务几乎都是 HTTP + JSON 接口，curl 调接口是 FAE 每天的日常动作，也是测试模型服务的唯一入口。</w:t>
            </w:r>
          </w:p>
        </w:tc>
        <w:tc>
          <w:tcPr>
            <w:tcW w:w="1928" w:type="dxa"/>
          </w:tcPr>
          <w:p w14:paraId="0CA97B2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POST JSON 忘了加 -H "Content-Type: application/json"，服务端解析失败报 400；4xx 是改自己的请求，5xx 是查服务端日志，两个方向别搞反。</w:t>
            </w:r>
          </w:p>
        </w:tc>
      </w:tr>
      <w:tr w14:paraId="2D715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3515" w:type="dxa"/>
          </w:tcPr>
          <w:p w14:paraId="78D42E2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推理服务为何多走 HTTP 接口（解耦、跨语言调用）</w:t>
            </w:r>
          </w:p>
        </w:tc>
        <w:tc>
          <w:tcPr>
            <w:tcW w:w="1814" w:type="dxa"/>
          </w:tcPr>
          <w:p w14:paraId="3B665A6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模型进程通过 HTTP 对外提供服务后，任何语言、任何机器都能调用它；模型升级换代客户端完全无感，服务和调用方天然解耦。</w:t>
            </w:r>
          </w:p>
        </w:tc>
        <w:tc>
          <w:tcPr>
            <w:tcW w:w="1814" w:type="dxa"/>
          </w:tcPr>
          <w:p w14:paraId="5C4EB5F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这就是'模型服务化'——今天 curl 调用的这个接口，和将来调用大模型 API 是同一个模式，只是后面换了更强的模型。</w:t>
            </w:r>
          </w:p>
        </w:tc>
        <w:tc>
          <w:tcPr>
            <w:tcW w:w="1928" w:type="dxa"/>
          </w:tcPr>
          <w:p w14:paraId="3779C50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推理服务没有做并发控制时，一压测就挂属于正常现象，要理解服务有吞吐上限；HTTP 是明文传输，生产环境要走 HTTPS 或内网。</w:t>
            </w:r>
          </w:p>
        </w:tc>
      </w:tr>
    </w:tbl>
    <w:p w14:paraId="10959A83">
      <w:pPr>
        <w:pStyle w:val="5"/>
      </w:pPr>
      <w:r>
        <w:t>三、打卡自检</w:t>
      </w:r>
    </w:p>
    <w:p w14:paraId="336B3BE3">
      <w:pPr>
        <w:pStyle w:val="16"/>
      </w:pPr>
      <w:r>
        <w:t>□ 案例已提交　- [ ] 理论笔记已写（≥3 条）</w:t>
      </w:r>
    </w:p>
    <w:p w14:paraId="7396B5C3">
      <w:pPr>
        <w:pStyle w:val="16"/>
      </w:pPr>
      <w:r>
        <w:t>当日疑问：________________________　助教点评：________________</w:t>
      </w:r>
    </w:p>
    <w:p w14:paraId="148E539D">
      <w:r>
        <w:t>---</w:t>
      </w:r>
    </w:p>
    <w:p w14:paraId="4D6D88D0">
      <w:pPr>
        <w:pStyle w:val="4"/>
      </w:pPr>
      <w:r>
        <w:t>Day 17 ｜ 日期：____（10/04）｜ 模块：AI算法基础(CV分类/检测) ｜ 对标：AI算法基础</w:t>
      </w:r>
    </w:p>
    <w:p w14:paraId="78E8D8B2">
      <w:pPr>
        <w:pStyle w:val="5"/>
      </w:pPr>
      <w:r>
        <w:t>一、今日项目案例</w:t>
      </w:r>
    </w:p>
    <w:p w14:paraId="79706F0F">
      <w:pPr>
        <w:pStyle w:val="16"/>
      </w:pPr>
      <w:r>
        <w:rPr>
          <w:b/>
        </w:rPr>
        <w:t>案例标题</w:t>
      </w:r>
      <w:r>
        <w:t>：案例17 · 跑通CV推理</w:t>
      </w:r>
    </w:p>
    <w:p w14:paraId="46D571DC">
      <w:pPr>
        <w:pStyle w:val="16"/>
      </w:pPr>
      <w:r>
        <w:rPr>
          <w:b/>
        </w:rPr>
        <w:t>任务目标</w:t>
      </w:r>
      <w:r>
        <w:t>：运行开源图片分类案例，记录输入输出与耗时。</w:t>
      </w:r>
    </w:p>
    <w:p w14:paraId="4F554722">
      <w:pPr>
        <w:pStyle w:val="16"/>
      </w:pPr>
      <w:r>
        <w:rPr>
          <w:b/>
        </w:rPr>
        <w:t>我的实现步骤</w:t>
      </w:r>
      <w:r>
        <w:t>：</w:t>
      </w:r>
    </w:p>
    <w:p w14:paraId="127265C0">
      <w:r>
        <w:t xml:space="preserve">  1. cat &gt; ~/project/code/gen_images.py &lt;&lt;'EOF'</w:t>
        <w:br/>
        <w:t>import random, json</w:t>
        <w:br/>
        <w:t>random.seed(7)</w:t>
        <w:br/>
        <w:br/>
        <w:t>def make_ppm(path, base, noise=25):</w:t>
        <w:br/>
        <w:t xml:space="preserve">    w, h = 32, 32</w:t>
        <w:br/>
        <w:t xml:space="preserve">    with open(path, "wb") as f:</w:t>
        <w:br/>
        <w:t xml:space="preserve">        f.write(f"P6\n{w} {h}\n255\n".encode())</w:t>
        <w:br/>
        <w:t xml:space="preserve">        for _ in range(w * h):</w:t>
        <w:br/>
        <w:t xml:space="preserve">            px = [max(0, min(255, c + random.randint(-noise, noise))) for c in base]</w:t>
        <w:br/>
        <w:t xml:space="preserve">            f.write(bytes(px))</w:t>
        <w:br/>
        <w:br/>
        <w:t>make_ppm("/home/user/project/data/train_red.ppm", (200, 40, 40))</w:t>
        <w:br/>
        <w:t>make_ppm("/home/user/project/data/train_blue.ppm", (40, 60, 200))</w:t>
        <w:br/>
        <w:t>make_ppm("/home/user/project/data/test1.ppm", (190, 55, 45))</w:t>
        <w:br/>
        <w:t>make_ppm("/home/user/project/data/test2.ppm", (50, 70, 190))</w:t>
        <w:br/>
        <w:t>print("数据集生成完成")</w:t>
        <w:br/>
        <w:t>EOF</w:t>
        <w:br/>
        <w:t>python3 ~/project/code/gen_images.py</w:t>
        <w:br/>
        <w:t>ls -l ~/project/data/*.ppm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07815"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17_s01_c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078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6658A93">
      <w:r>
        <w:t xml:space="preserve">  2. cat &gt; ~/project/code/train.py &lt;&lt;'EOF'</w:t>
        <w:br/>
        <w:t>import json</w:t>
        <w:br/>
        <w:br/>
        <w:t>def read_ppm(path):</w:t>
        <w:br/>
        <w:t xml:space="preserve">    with open(path, "rb") as f:</w:t>
        <w:br/>
        <w:t xml:space="preserve">        assert f.readline().strip() == b"P6"</w:t>
        <w:br/>
        <w:t xml:space="preserve">        f.readline()</w:t>
        <w:br/>
        <w:t xml:space="preserve">        f.readline()</w:t>
        <w:br/>
        <w:t xml:space="preserve">        data = f.read()</w:t>
        <w:br/>
        <w:t xml:space="preserve">    px = [(data[i], data[i+1], data[i+2]) for i in range(0, len(data), 3)]</w:t>
        <w:br/>
        <w:t xml:space="preserve">    return px</w:t>
        <w:br/>
        <w:br/>
        <w:t>model = {}</w:t>
        <w:br/>
        <w:t>for label, path in [("red", "/home/user/project/data/train_red.ppm"),</w:t>
        <w:br/>
        <w:t xml:space="preserve">                    ("blue", "/home/user/project/data/train_blue.ppm")]:</w:t>
        <w:br/>
        <w:t xml:space="preserve">    px = read_ppm(path)</w:t>
        <w:br/>
        <w:t xml:space="preserve">    n = len(px)</w:t>
        <w:br/>
        <w:t xml:space="preserve">    model[label] = [round(sum(p[i] for p in px) / n) for i in range(3)]</w:t>
        <w:br/>
        <w:br/>
        <w:t>with open("/home/user/project/data/model.json", "w") as f:</w:t>
        <w:br/>
        <w:t xml:space="preserve">    json.dump(model, f)</w:t>
        <w:br/>
        <w:t>print("模型权重:", model)</w:t>
        <w:br/>
        <w:t>EOF</w:t>
        <w:br/>
        <w:t>python3 ~/project/code/train.py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07815"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17_s02_c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078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3CB8ECC">
      <w:r>
        <w:t xml:space="preserve">  3. cat &gt; ~/project/code/classify.py &lt;&lt;'EOF'</w:t>
        <w:br/>
        <w:t>import json, time, sys</w:t>
        <w:br/>
        <w:br/>
        <w:t>def read_ppm(path):</w:t>
        <w:br/>
        <w:t xml:space="preserve">    with open(path, "rb") as f:</w:t>
        <w:br/>
        <w:t xml:space="preserve">        f.readline(); f.readline(); f.readline()</w:t>
        <w:br/>
        <w:t xml:space="preserve">        data = f.read()</w:t>
        <w:br/>
        <w:t xml:space="preserve">    return [(data[i], data[i+1], data[i+2]) for i in range(0, len(data), 3)]</w:t>
        <w:br/>
        <w:br/>
        <w:t>model = json.load(open("/home/user/project/data/model.json"))</w:t>
        <w:br/>
        <w:t>img = read_ppm(sys.argv[1])</w:t>
        <w:br/>
        <w:t>avg = [round(sum(p[i] for p in img) / len(img)) for i in range(3)]</w:t>
        <w:br/>
        <w:t>t0 = time.time()</w:t>
        <w:br/>
        <w:t>dist = {k: sum((avg[i] - v[i]) ** 2 for i in range(3)) ** 0.5 for k, v in model.items()}</w:t>
        <w:br/>
        <w:t>best = min(dist, key=dist.get)</w:t>
        <w:br/>
        <w:t>conf = 1 - dist[best] / (dist["red"] + dist["blue"])</w:t>
        <w:br/>
        <w:t>ms = (time.time() - t0) * 1000</w:t>
        <w:br/>
        <w:t>print(f"预测类别: {best}  置信度: {conf:.2f}  耗时: {ms:.2f} ms")</w:t>
        <w:br/>
        <w:t>EOF</w:t>
        <w:br/>
        <w:t>python3 ~/project/code/classify.py ~/project/data/test1.ppm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07815"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17_s03_c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078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3CB8ECC">
      <w:r>
        <w:t xml:space="preserve">  4. python3 ~/project/code/classify.py ~/project/data/test2.ppm</w:t>
        <w:br/>
        <w:t>python3 ~/project/code/classify.py ~/project/data/test1.ppm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07815"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17_s04_c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078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3CB8ECC">
      <w:r>
        <w:t xml:space="preserve">  5. python3 ~/project/code/classify.py ~/project/data/test1.ppm &gt; ~/project/doc/推理结果.txt</w:t>
        <w:br/>
        <w:t>python3 ~/project/code/classify.py ~/project/data/test2.ppm &gt;&gt; ~/project/doc/推理结果.txt</w:t>
        <w:br/>
        <w:t>gnome-screenshot -f ~/project/doc/CV推理截图.png &amp;&amp; echo 已保存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07815"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17_s05_c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078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C8E2840">
      <w:pPr>
        <w:pStyle w:val="16"/>
      </w:pPr>
      <w:r>
        <w:rPr>
          <w:b/>
        </w:rPr>
        <w:t>产出物</w:t>
      </w:r>
      <w:r>
        <w:t>（推理结果图 + 记录）：</w:t>
        <w:br/>
        <w:t>✅ 已生成：~/project/code/gen_images.py、train.py、classify.py、~/project/data/model.json（权重）与 4 张 PPM 图、分类结果（类别/置信度/耗时）、~/project/doc/CV推理截图.png、推理结果.txt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07815"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17_s05_c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078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851391"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17_art_c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5139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3AB216D">
      <w:pPr>
        <w:pStyle w:val="16"/>
      </w:pPr>
      <w:r>
        <w:rPr>
          <w:b/>
        </w:rPr>
        <w:t>是否真跑通</w:t>
      </w:r>
      <w:r>
        <w:t>：☑ 是 □ 否（卡在哪：____________）</w:t>
      </w:r>
    </w:p>
    <w:p w14:paraId="2B08261D">
      <w:pPr>
        <w:pStyle w:val="5"/>
      </w:pPr>
      <w:r>
        <w:t>二、今日理论笔记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FADC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15" w:type="dxa"/>
          </w:tcPr>
          <w:p w14:paraId="5C4A254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理论要点</w:t>
            </w:r>
          </w:p>
        </w:tc>
        <w:tc>
          <w:tcPr>
            <w:tcW w:w="1814" w:type="dxa"/>
          </w:tcPr>
          <w:p w14:paraId="238524B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我的理解（概念）</w:t>
            </w:r>
          </w:p>
        </w:tc>
        <w:tc>
          <w:tcPr>
            <w:tcW w:w="1814" w:type="dxa"/>
          </w:tcPr>
          <w:p w14:paraId="595FDC5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为什么重要 / 用在哪</w:t>
            </w:r>
          </w:p>
        </w:tc>
        <w:tc>
          <w:tcPr>
            <w:tcW w:w="1928" w:type="dxa"/>
          </w:tcPr>
          <w:p w14:paraId="33C7555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易错点 / 我踩过的坑</w:t>
            </w:r>
          </w:p>
        </w:tc>
      </w:tr>
      <w:tr w14:paraId="4D42E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3515" w:type="dxa"/>
          </w:tcPr>
          <w:p w14:paraId="175AC3D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CV 三大任务：分类/检测/分割 的区别与输入输出</w:t>
            </w:r>
          </w:p>
        </w:tc>
        <w:tc>
          <w:tcPr>
            <w:tcW w:w="1814" w:type="dxa"/>
          </w:tcPr>
          <w:p w14:paraId="6E24002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分类：整张图回答'是什么'，输出类别标签；检测：回答'哪里有什么'，输出若干矩形框 + 每框类别；分割：逐像素涂色，输出与原图同尺寸的 mask 掩码。</w:t>
            </w:r>
          </w:p>
        </w:tc>
        <w:tc>
          <w:tcPr>
            <w:tcW w:w="1814" w:type="dxa"/>
          </w:tcPr>
          <w:p w14:paraId="2D7EEAF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面对客户需求的第一步就是判断属于哪类任务，任务类型决定了选什么模型、交付什么形态的结果。</w:t>
            </w:r>
          </w:p>
        </w:tc>
        <w:tc>
          <w:tcPr>
            <w:tcW w:w="1928" w:type="dxa"/>
          </w:tcPr>
          <w:p w14:paraId="7B950A9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分类只有标签没有位置信息；检测框的坐标格式有 xyxy 和 xywh 两种，不同框架默认不同，对齐时容易错一位。</w:t>
            </w:r>
          </w:p>
        </w:tc>
      </w:tr>
      <w:tr w14:paraId="11DC4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3515" w:type="dxa"/>
          </w:tcPr>
          <w:p w14:paraId="7B51962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典型网络一句话认知：分类(ResNet)/检测(YOLO)/分割(U-Net)</w:t>
            </w:r>
          </w:p>
        </w:tc>
        <w:tc>
          <w:tcPr>
            <w:tcW w:w="1814" w:type="dxa"/>
          </w:tcPr>
          <w:p w14:paraId="6F50B61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分类代表 ResNet（残差连接让网络可以做得很深还不退化）；检测代表 YOLO（一次前向同时输出框和类别，速度快可实时）；分割代表 U-Net（编码-解码 + 跳跃连接，医学影像常用）。</w:t>
            </w:r>
          </w:p>
        </w:tc>
        <w:tc>
          <w:tcPr>
            <w:tcW w:w="1814" w:type="dxa"/>
          </w:tcPr>
          <w:p w14:paraId="6CA12C6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这三个名字是 CV 部署岗位出现频率最高的模型，开学后迁移昇腾也大概率拿它们练手，先混个脸熟。</w:t>
            </w:r>
          </w:p>
        </w:tc>
        <w:tc>
          <w:tcPr>
            <w:tcW w:w="1928" w:type="dxa"/>
          </w:tcPr>
          <w:p w14:paraId="13C9C0A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只背名字不懂输入输出等于没学；YOLO 有 v5/v8 等多个版本，权重文件和后处理代码不通用，下载时要对上版本。</w:t>
            </w:r>
          </w:p>
        </w:tc>
      </w:tr>
      <w:tr w14:paraId="5339B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3515" w:type="dxa"/>
          </w:tcPr>
          <w:p w14:paraId="697D653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预训练模型与推理：为何能"跑通开源案例"</w:t>
            </w:r>
          </w:p>
        </w:tc>
        <w:tc>
          <w:tcPr>
            <w:tcW w:w="1814" w:type="dxa"/>
          </w:tcPr>
          <w:p w14:paraId="77E6EA7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预训练 = 别人在大数据集上训练好并保存权重，我们直接下载加载就能推理（torchvision 的 models.xxx(weights=DEFAULT) 会自动下载）；在此之上用自己的少量数据微调（fine-tune）即可适配自己的场景。</w:t>
            </w:r>
          </w:p>
        </w:tc>
        <w:tc>
          <w:tcPr>
            <w:tcW w:w="1814" w:type="dxa"/>
          </w:tcPr>
          <w:p w14:paraId="09DE992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'跑通开源案例'能成立正是因为权重是现成的——会加载预训练模型并推理，是所有 AI 应用落地的起点。</w:t>
            </w:r>
          </w:p>
        </w:tc>
        <w:tc>
          <w:tcPr>
            <w:tcW w:w="1928" w:type="dxa"/>
          </w:tcPr>
          <w:p w14:paraId="5E8DC7C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输入预处理必须和训练时一致（同样的 resize 尺寸、同样的归一化均值方差），否则预测结果乱七八糟；首次运行会自动联网下载权重文件。</w:t>
            </w:r>
          </w:p>
        </w:tc>
      </w:tr>
      <w:tr w14:paraId="4CD24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3515" w:type="dxa"/>
          </w:tcPr>
          <w:p w14:paraId="7631156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推理评估三要素：精度/耗时/显存（呼应岗位图谱"迁移验证"）</w:t>
            </w:r>
          </w:p>
        </w:tc>
        <w:tc>
          <w:tcPr>
            <w:tcW w:w="1814" w:type="dxa"/>
          </w:tcPr>
          <w:p w14:paraId="595816D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精度：预测得对不对（如 Top1 准确率、置信度）；耗时：处理一张图多少毫秒（吞吐多重要求）；显存/内存：模型跑起来占多大空间。部署选型就是在三者之间做权衡。</w:t>
            </w:r>
          </w:p>
        </w:tc>
        <w:tc>
          <w:tcPr>
            <w:tcW w:w="1814" w:type="dxa"/>
          </w:tcPr>
          <w:p w14:paraId="4318D54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对应岗位图谱里的'迁移验证'：客户给的机器算力有限，你必须能拿出这三个数来说明'能不能上、能跑多快'。</w:t>
            </w:r>
          </w:p>
        </w:tc>
        <w:tc>
          <w:tcPr>
            <w:tcW w:w="1928" w:type="dxa"/>
          </w:tcPr>
          <w:p w14:paraId="7A23407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不能拿 batch=1 的单张耗时直接外推 batch=32 的表现；只报精度不报耗时，客户没法判断能不能上线，等于没测完。</w:t>
            </w:r>
          </w:p>
        </w:tc>
      </w:tr>
    </w:tbl>
    <w:p w14:paraId="202406C3">
      <w:pPr>
        <w:pStyle w:val="5"/>
      </w:pPr>
      <w:r>
        <w:t>三、打卡自检</w:t>
      </w:r>
    </w:p>
    <w:p w14:paraId="0DD028AF">
      <w:pPr>
        <w:pStyle w:val="16"/>
      </w:pPr>
      <w:r>
        <w:t>□ 案例已提交　- [ ] 理论笔记已写（≥3 条）</w:t>
      </w:r>
    </w:p>
    <w:p w14:paraId="2BB41D84">
      <w:pPr>
        <w:pStyle w:val="16"/>
      </w:pPr>
      <w:r>
        <w:t>当日疑问：________________________　助教点评：________________</w:t>
      </w:r>
    </w:p>
    <w:p w14:paraId="2FF2F99B">
      <w:r>
        <w:t>---</w:t>
      </w:r>
    </w:p>
    <w:p w14:paraId="5A65C3B8">
      <w:pPr>
        <w:pStyle w:val="4"/>
      </w:pPr>
      <w:r>
        <w:t>Day 18 ｜ 日期：____（10/05）｜ 模块：异构计算(NPU/GPU) + 性能排查 ｜ 对标：异构计算、Linux性能</w:t>
      </w:r>
    </w:p>
    <w:p w14:paraId="75844E20">
      <w:pPr>
        <w:pStyle w:val="5"/>
      </w:pPr>
      <w:r>
        <w:t>一、今日项目案例</w:t>
      </w:r>
    </w:p>
    <w:p w14:paraId="746F4B92">
      <w:pPr>
        <w:pStyle w:val="16"/>
      </w:pPr>
      <w:r>
        <w:rPr>
          <w:b/>
        </w:rPr>
        <w:t>案例标题</w:t>
      </w:r>
      <w:r>
        <w:t>：案例18 · 资源监控脚本</w:t>
      </w:r>
    </w:p>
    <w:p w14:paraId="2470C337">
      <w:pPr>
        <w:pStyle w:val="16"/>
      </w:pPr>
      <w:r>
        <w:rPr>
          <w:b/>
        </w:rPr>
        <w:t>任务目标</w:t>
      </w:r>
      <w:r>
        <w:t>：用 nvidia-smi/系统命令编写推理资源监控脚本（模拟性能排查）。</w:t>
      </w:r>
    </w:p>
    <w:p w14:paraId="7FD7EA08">
      <w:pPr>
        <w:pStyle w:val="16"/>
      </w:pPr>
      <w:r>
        <w:rPr>
          <w:b/>
        </w:rPr>
        <w:t>我的实现步骤</w:t>
      </w:r>
      <w:r>
        <w:t>：</w:t>
      </w:r>
    </w:p>
    <w:p w14:paraId="33EF40E0">
      <w:r>
        <w:t xml:space="preserve">  1. free -m | head -2</w:t>
        <w:br/>
        <w:t>top -b -n 1 | head -5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07815"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18_s01_c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078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7876E8B">
      <w:r>
        <w:t xml:space="preserve">  2. cat &gt; ~/project/code/monitor.sh &lt;&lt;'EOF'</w:t>
        <w:br/>
        <w:t>#!/bin/bash</w:t>
        <w:br/>
        <w:t>while true</w:t>
        <w:br/>
        <w:t>do</w:t>
        <w:br/>
        <w:t xml:space="preserve">  echo "== $(date +%T) ==" &gt;&gt; ~/project/log/report.log</w:t>
        <w:br/>
        <w:t xml:space="preserve">  free -m | grep Mem &gt;&gt; ~/project/log/report.log</w:t>
        <w:br/>
        <w:t xml:space="preserve">  top -b -n 1 | grep Cpu &gt;&gt; ~/project/log/report.log</w:t>
        <w:br/>
        <w:t xml:space="preserve">  sleep 2</w:t>
        <w:br/>
        <w:t>done</w:t>
        <w:br/>
        <w:t>EOF</w:t>
        <w:br/>
        <w:t>chmod +x ~/project/code/monitor.sh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07815"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18_s02_c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078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19FB45D">
      <w:r>
        <w:t xml:space="preserve">  3. bash ~/project/code/monitor.sh &amp;</w:t>
        <w:br/>
        <w:t>echo $! &gt; /tmp/mon.pid</w:t>
        <w:br/>
        <w:t>python3 -c 'while True: pass' &amp;</w:t>
        <w:br/>
        <w:t>echo $! &gt; /tmp/load.pid</w:t>
        <w:br/>
        <w:t>sleep 5</w:t>
        <w:br/>
        <w:t>echo 采样中...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07815"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18_s03_c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078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19FB45D">
      <w:r>
        <w:t xml:space="preserve">  4. head -12 ~/project/log/report.log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07815"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18_s04_c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078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19FB45D">
      <w:r>
        <w:t xml:space="preserve">  5. kill $(cat /tmp/mon.pid) $(cat /tmp/load.pid) 2&gt;/dev/null</w:t>
        <w:br/>
        <w:t>gnome-screenshot -f ~/project/doc/资源监控截图.png &amp;&amp; echo 已保存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07815"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18_s05_c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078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BB3CFB7">
      <w:pPr>
        <w:pStyle w:val="16"/>
      </w:pPr>
      <w:r>
        <w:rPr>
          <w:b/>
        </w:rPr>
        <w:t>产出物</w:t>
      </w:r>
      <w:r>
        <w:t>（监控脚本 + 资源报表）：</w:t>
        <w:br/>
        <w:t>✅ 已生成：~/project/code/monitor.sh、~/project/log/report.log（每 2 秒采样报表）、CPU 负载前后对比、~/project/doc/资源监控截图.png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07815"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18_s05_c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078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851391"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18_art_c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5139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EEA9E5F">
      <w:pPr>
        <w:pStyle w:val="16"/>
      </w:pPr>
      <w:r>
        <w:rPr>
          <w:b/>
        </w:rPr>
        <w:t>是否真跑通</w:t>
      </w:r>
      <w:r>
        <w:t>：☑ 是 □ 否（卡在哪：____________）</w:t>
      </w:r>
    </w:p>
    <w:p w14:paraId="4A1C26C7">
      <w:pPr>
        <w:pStyle w:val="5"/>
      </w:pPr>
      <w:r>
        <w:t>二、今日理论笔记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8FC5B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15" w:type="dxa"/>
          </w:tcPr>
          <w:p w14:paraId="70CB8AE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理论要点</w:t>
            </w:r>
          </w:p>
        </w:tc>
        <w:tc>
          <w:tcPr>
            <w:tcW w:w="1814" w:type="dxa"/>
          </w:tcPr>
          <w:p w14:paraId="2BDC066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我的理解（概念）</w:t>
            </w:r>
          </w:p>
        </w:tc>
        <w:tc>
          <w:tcPr>
            <w:tcW w:w="1814" w:type="dxa"/>
          </w:tcPr>
          <w:p w14:paraId="40C1A67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为什么重要 / 用在哪</w:t>
            </w:r>
          </w:p>
        </w:tc>
        <w:tc>
          <w:tcPr>
            <w:tcW w:w="1928" w:type="dxa"/>
          </w:tcPr>
          <w:p w14:paraId="4466F62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易错点 / 我踩过的坑</w:t>
            </w:r>
          </w:p>
        </w:tc>
      </w:tr>
      <w:tr w14:paraId="49066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3515" w:type="dxa"/>
          </w:tcPr>
          <w:p w14:paraId="28F46CB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异构计算：CPU vs GPU/NPU 分工</w:t>
            </w:r>
          </w:p>
        </w:tc>
        <w:tc>
          <w:tcPr>
            <w:tcW w:w="1814" w:type="dxa"/>
          </w:tcPr>
          <w:p w14:paraId="5D9EDCA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CPU 擅长复杂逻辑、分支跳转和串行任务，负责调度和数据前后处理；GPU/NPU 擅长把同一个运算并行做几万次（卷积、矩阵乘），负责模型的实际计算。AI 负载 = CPU 准备喂数据 + 加速卡算模型。</w:t>
            </w:r>
          </w:p>
        </w:tc>
        <w:tc>
          <w:tcPr>
            <w:tcW w:w="1814" w:type="dxa"/>
          </w:tcPr>
          <w:p w14:paraId="6CBBF57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模型跑在哪种卡上、卡的性能够不够，是部署方案的第一决策；理解分工才能判断瓶颈在 CPU 侧还是卡侧。</w:t>
            </w:r>
          </w:p>
        </w:tc>
        <w:tc>
          <w:tcPr>
            <w:tcW w:w="1928" w:type="dxa"/>
          </w:tcPr>
          <w:p w14:paraId="2E86593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CPU 利用率飙高不代表模型慢在 GPU，可能只是数据预处理太慢；'卡很贵'不等于买了就能快，喂不饱卡照样白费。</w:t>
            </w:r>
          </w:p>
        </w:tc>
      </w:tr>
      <w:tr w14:paraId="1E33B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3515" w:type="dxa"/>
          </w:tcPr>
          <w:p w14:paraId="7B13D91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昇腾 NPU 基础：910B/310P 定位、内存层级、访存瓶颈</w:t>
            </w:r>
          </w:p>
        </w:tc>
        <w:tc>
          <w:tcPr>
            <w:tcW w:w="1814" w:type="dxa"/>
          </w:tcPr>
          <w:p w14:paraId="091FBA1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昇腾 910B 面向训练和大模型（对标高端训练卡），310P 面向推理和边缘场景；AI Core 里的 Cube 矩阵运算单元是算力核心；实际性能瓶颈常在'访存'——数据在显存和计算单元之间的搬运，而不是算力本身。</w:t>
            </w:r>
          </w:p>
        </w:tc>
        <w:tc>
          <w:tcPr>
            <w:tcW w:w="1814" w:type="dxa"/>
          </w:tcPr>
          <w:p w14:paraId="2FDD1F6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本班开学后的实操对象就是昇腾硬件，提前建立'训练卡 vs 推理卡、算力 vs 带宽'的硬件画像。</w:t>
            </w:r>
          </w:p>
        </w:tc>
        <w:tc>
          <w:tcPr>
            <w:tcW w:w="1928" w:type="dxa"/>
          </w:tcPr>
          <w:p w14:paraId="10DF526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只看算力（TOPS）数字选卡不看带宽，容易高估性能；NPU 利用率 100% 也不一定是最优，可能只是在低效地搬运数据。</w:t>
            </w:r>
          </w:p>
        </w:tc>
      </w:tr>
      <w:tr w14:paraId="4017D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3515" w:type="dxa"/>
          </w:tcPr>
          <w:p w14:paraId="64B8439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 xml:space="preserve">nvidia-smi </w:t>
            </w:r>
            <w:r>
              <w:rPr>
                <w:rFonts w:hint="eastAsia"/>
                <w:sz w:val="19"/>
                <w:lang w:val="en-US" w:eastAsia="zh-CN"/>
              </w:rPr>
              <w:t>/</w:t>
            </w:r>
            <w:r>
              <w:rPr>
                <w:rFonts w:ascii="宋体" w:hAnsi="宋体" w:eastAsia="宋体" w:cs="宋体"/>
                <w:sz w:val="24"/>
                <w:szCs w:val="24"/>
              </w:rPr>
              <w:t>npu-smi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info</w:t>
            </w:r>
            <w:r>
              <w:rPr>
                <w:rFonts w:ascii="微软雅黑" w:hAnsi="微软雅黑" w:eastAsia="微软雅黑"/>
                <w:sz w:val="19"/>
              </w:rPr>
              <w:t>看什么（利用率/显存/温度）</w:t>
            </w:r>
          </w:p>
        </w:tc>
        <w:tc>
          <w:tcPr>
            <w:tcW w:w="1814" w:type="dxa"/>
          </w:tcPr>
          <w:p w14:paraId="3902EAA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nvidia-smi 看显卡整体状态，加 --query-gpu=字段1,字段2 --format=csv 可以只输出需要的字段，方便持续采集写报表；昇腾对应命令是 npu-smi info，同样看利用率、显存、温度。</w:t>
            </w:r>
          </w:p>
        </w:tc>
        <w:tc>
          <w:tcPr>
            <w:tcW w:w="1814" w:type="dxa"/>
          </w:tcPr>
          <w:p w14:paraId="253BF8E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'服务怎么变慢了？'第一件事永远是看监控，这两个命令就是排障的眼睛，脚本化采集才能看到趋势而不只是瞬时值。</w:t>
            </w:r>
          </w:p>
        </w:tc>
        <w:tc>
          <w:tcPr>
            <w:tcW w:w="1928" w:type="dxa"/>
          </w:tcPr>
          <w:p w14:paraId="1BF9C7F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nvidia-smi 显示的显存占用包含缓存，不一定都真的可用；采样间隔太密（如每 0.1 秒）监控本身也会消耗资源，干扰被测服务。</w:t>
            </w:r>
          </w:p>
        </w:tc>
      </w:tr>
      <w:tr w14:paraId="75D015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3515" w:type="dxa"/>
          </w:tcPr>
          <w:p w14:paraId="5A0BAE1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性能排查思路：瓶颈在算力/显存/IO/通信（呼应岗位图谱"系统级优化"）</w:t>
            </w:r>
          </w:p>
        </w:tc>
        <w:tc>
          <w:tcPr>
            <w:tcW w:w="1814" w:type="dxa"/>
          </w:tcPr>
          <w:p w14:paraId="0383F85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有条理的排查顺序：① 算力利用率高不高——不高说明卡在等数据，瓶颈在数据/IO/预处理；② 显存满没满——满了就减 batch size 或换小模型；③ 磁盘 IO 快不快——数据读取拖后腿很常见；④ 多卡时看卡间通信占比大不大。</w:t>
            </w:r>
          </w:p>
        </w:tc>
        <w:tc>
          <w:tcPr>
            <w:tcW w:w="1814" w:type="dxa"/>
          </w:tcPr>
          <w:p w14:paraId="080E27F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有章法的排查是工程师和小白拉开差距的地方，这套思路直接对应岗位图谱里的'系统级优化'。</w:t>
            </w:r>
          </w:p>
        </w:tc>
        <w:tc>
          <w:tcPr>
            <w:tcW w:w="1928" w:type="dxa"/>
          </w:tcPr>
          <w:p w14:paraId="601AFA5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不加分析上来就换更大的卡，钱花了问题还在；只看平均值不看峰值，会漏掉偶发卡顿这类最难缠的问题。</w:t>
            </w:r>
          </w:p>
        </w:tc>
      </w:tr>
    </w:tbl>
    <w:p w14:paraId="3265D407">
      <w:pPr>
        <w:pStyle w:val="5"/>
      </w:pPr>
      <w:r>
        <w:t>三、打卡自检</w:t>
      </w:r>
    </w:p>
    <w:p w14:paraId="68459C3E">
      <w:pPr>
        <w:pStyle w:val="16"/>
      </w:pPr>
      <w:r>
        <w:t>□ 案例已提交　- [ ] 理论笔记已写（≥3 条）</w:t>
      </w:r>
    </w:p>
    <w:p w14:paraId="05F4C0FB">
      <w:pPr>
        <w:pStyle w:val="16"/>
      </w:pPr>
      <w:r>
        <w:t>当日疑问：________________________　助教点评：________________</w:t>
      </w:r>
    </w:p>
    <w:p w14:paraId="583BE936">
      <w:r>
        <w:t>---</w:t>
      </w:r>
    </w:p>
    <w:p w14:paraId="20461DFC">
      <w:pPr>
        <w:pStyle w:val="4"/>
      </w:pPr>
      <w:r>
        <w:t>Day 19 ｜ 日期：____（10/06）｜ 模块：综合 · 组装端到端项目 ｜ 对标：基础硬技能综合</w:t>
      </w:r>
    </w:p>
    <w:p w14:paraId="7D3452AB">
      <w:pPr>
        <w:pStyle w:val="5"/>
      </w:pPr>
      <w:r>
        <w:t>一、今日项目案例</w:t>
      </w:r>
    </w:p>
    <w:p w14:paraId="29A6C01E">
      <w:pPr>
        <w:pStyle w:val="16"/>
      </w:pPr>
      <w:r>
        <w:rPr>
          <w:b/>
        </w:rPr>
        <w:t>案例标题</w:t>
      </w:r>
      <w:r>
        <w:t>：案例19 · 端到端交付</w:t>
      </w:r>
    </w:p>
    <w:p w14:paraId="2D3EFE30">
      <w:pPr>
        <w:pStyle w:val="16"/>
      </w:pPr>
      <w:r>
        <w:rPr>
          <w:b/>
        </w:rPr>
        <w:t>任务目标</w:t>
      </w:r>
      <w:r>
        <w:t>：整合 Dockerfile + 推理脚本 + 部署说明，模拟 FAE 交付一个可运行项目。</w:t>
      </w:r>
    </w:p>
    <w:p w14:paraId="3B479E24">
      <w:pPr>
        <w:pStyle w:val="16"/>
      </w:pPr>
      <w:r>
        <w:rPr>
          <w:b/>
        </w:rPr>
        <w:t>我的实现步骤</w:t>
      </w:r>
      <w:r>
        <w:t>：</w:t>
      </w:r>
    </w:p>
    <w:p w14:paraId="1C5C5C12">
      <w:r>
        <w:t xml:space="preserve">  1. mkdir -p ~/project/final &amp;&amp; cd ~/project/final</w:t>
        <w:br/>
        <w:t>cp ~/project/code/api.py infer.py</w:t>
        <w:br/>
        <w:t>cp ~/project/code/client.py .</w:t>
        <w:br/>
        <w:t>pip3 freeze &gt; requirements.txt 2&gt;/dev/null</w:t>
        <w:br/>
        <w:t>ls -l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07815"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19_s01_c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078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8219E9C">
      <w:r>
        <w:t xml:space="preserve">  2. cat &gt; ~/project/final/start.sh &lt;&lt;'EOF'</w:t>
        <w:br/>
        <w:t>#!/bin/bash</w:t>
        <w:br/>
        <w:t># 启动推理服务</w:t>
        <w:br/>
        <w:t>echo 'python3 infer.py &amp;  # 监听 8080'</w:t>
        <w:br/>
        <w:t>python3 infer.py &amp;</w:t>
        <w:br/>
        <w:t>echo $! &gt; /tmp/infer.pid</w:t>
        <w:br/>
        <w:t>EOF</w:t>
        <w:br/>
        <w:t>chmod +x ~/project/final/start.sh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07815"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19_s02_c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078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90E304D">
      <w:r>
        <w:t xml:space="preserve">  3. cat &gt; ~/project/final/README.md &lt;&lt;'EOF'</w:t>
        <w:br/>
        <w:t># 推理服务交付说明</w:t>
        <w:br/>
        <w:t>## 1. 项目简介</w:t>
        <w:br/>
        <w:t>输入图片名, 返回模拟推理结果 JSON</w:t>
        <w:br/>
        <w:t>## 2. 环境要求</w:t>
        <w:br/>
        <w:t>CentOS 7 / Python 3.6+</w:t>
        <w:br/>
        <w:t>## 3. 部署步骤</w:t>
        <w:br/>
        <w:t>bash start.sh</w:t>
        <w:br/>
        <w:t>## 4. 接口示例</w:t>
        <w:br/>
        <w:t>curl -X POST http://127.0.0.1:8080/predict -d '{"image":"cat1.jpg"}'</w:t>
        <w:br/>
        <w:t>预期返回 {"label": "cat", "score": 0.92}</w:t>
        <w:br/>
        <w:t>## 5. 常见问题</w:t>
        <w:br/>
        <w:t>端口占用: 修改 api.py 中 8080</w:t>
        <w:br/>
        <w:t>EOF</w:t>
        <w:br/>
        <w:t>echo README 已生成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07815"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19_s03_c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078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90E304D">
      <w:r>
        <w:t xml:space="preserve">  4. kill $(cat /tmp/infer.pid) 2&gt;/dev/null</w:t>
        <w:br/>
        <w:t>cd ~/project/final</w:t>
        <w:br/>
        <w:t>bash start.sh</w:t>
        <w:br/>
        <w:t>sleep 2</w:t>
        <w:br/>
        <w:t>curl -s -X POST http://127.0.0.1:8080/predict -d '{"image":"cat1.jpg"}'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07815"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19_s04_c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078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90E304D">
      <w:r>
        <w:t xml:space="preserve">  5. curl -s -X POST http://127.0.0.1:8080/predict -d '{"image":"cat1.jpg"}' &gt; ~/project/doc/验收结果.txt</w:t>
        <w:br/>
        <w:t>kill $(cat /tmp/infer.pid) 2&gt;/dev/null</w:t>
        <w:br/>
        <w:t>gnome-screenshot -f ~/project/doc/端到端验收截图.png &amp;&amp; echo 已保存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07815"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19_s05_c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078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94F0D14">
      <w:pPr>
        <w:pStyle w:val="16"/>
      </w:pPr>
      <w:r>
        <w:rPr>
          <w:b/>
        </w:rPr>
        <w:t>产出物</w:t>
      </w:r>
      <w:r>
        <w:t>（完整可运行项目包）：</w:t>
        <w:br/>
        <w:t>✅ 已生成：~/project/final/（api.py、client.py、start.sh、requirements.txt、README.md）、curl 验收返回 {"label":"cat","score":0.92}、~/project/doc/端到端验收截图.png、验收结果.txt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07815"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19_s05_c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078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851391"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19_art_c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5139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B3637C1">
      <w:pPr>
        <w:pStyle w:val="16"/>
      </w:pPr>
      <w:r>
        <w:rPr>
          <w:b/>
        </w:rPr>
        <w:t>是否真跑通</w:t>
      </w:r>
      <w:r>
        <w:t>：☑ 是 □ 否（卡在哪：____________）</w:t>
      </w:r>
    </w:p>
    <w:p w14:paraId="7691FBAF">
      <w:pPr>
        <w:pStyle w:val="5"/>
      </w:pPr>
      <w:r>
        <w:t>二、今日理论笔记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4FB0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15" w:type="dxa"/>
          </w:tcPr>
          <w:p w14:paraId="2E1C19B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理论要点</w:t>
            </w:r>
          </w:p>
        </w:tc>
        <w:tc>
          <w:tcPr>
            <w:tcW w:w="1814" w:type="dxa"/>
          </w:tcPr>
          <w:p w14:paraId="2569F0E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我的理解（概念）</w:t>
            </w:r>
          </w:p>
        </w:tc>
        <w:tc>
          <w:tcPr>
            <w:tcW w:w="1814" w:type="dxa"/>
          </w:tcPr>
          <w:p w14:paraId="4511BF1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为什么重要 / 用在哪</w:t>
            </w:r>
          </w:p>
        </w:tc>
        <w:tc>
          <w:tcPr>
            <w:tcW w:w="1928" w:type="dxa"/>
          </w:tcPr>
          <w:p w14:paraId="256B8E1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易错点 / 我踩过的坑</w:t>
            </w:r>
          </w:p>
        </w:tc>
      </w:tr>
      <w:tr w14:paraId="2F01C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3515" w:type="dxa"/>
          </w:tcPr>
          <w:p w14:paraId="7E2F66D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端到端交付要素：可运行代码 + 环境(Dockerfile) + 部署说明(README)</w:t>
            </w:r>
          </w:p>
        </w:tc>
        <w:tc>
          <w:tcPr>
            <w:tcW w:w="1814" w:type="dxa"/>
          </w:tcPr>
          <w:p w14:paraId="3F47293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一份合格交付 = 可运行代码 + 环境描述（Dockerfile/requirements.txt）+ 使用说明（README）+ 验证方法（示例命令和预期输出）。四样缺一，客户就会反复来找你远程支持。</w:t>
            </w:r>
          </w:p>
        </w:tc>
        <w:tc>
          <w:tcPr>
            <w:tcW w:w="1814" w:type="dxa"/>
          </w:tcPr>
          <w:p w14:paraId="4E782DD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前面 18 天攒下的零件，今天装配成'别人拿到就能用'的整体——这就是从学习到交付的最后一公里。</w:t>
            </w:r>
          </w:p>
        </w:tc>
        <w:tc>
          <w:tcPr>
            <w:tcW w:w="1928" w:type="dxa"/>
          </w:tcPr>
          <w:p w14:paraId="6C3F290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只发代码不发环境说明，客户装不好环境全怪你；README 里写'详细见私下沟通'等于没写，交付物要能脱离你独立存在。</w:t>
            </w:r>
          </w:p>
        </w:tc>
      </w:tr>
      <w:tr w14:paraId="5DB5C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3515" w:type="dxa"/>
          </w:tcPr>
          <w:p w14:paraId="5A41676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FAE/模型部署工程师交付物清单（呼应岗位图谱"文档与案例"）</w:t>
            </w:r>
          </w:p>
        </w:tc>
        <w:tc>
          <w:tcPr>
            <w:tcW w:w="1814" w:type="dxa"/>
          </w:tcPr>
          <w:p w14:paraId="3F12D1A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FAE/部署岗的典型交付清单：部署文档（含一键命令）、镜像或 Dockerfile、接口文档（请求/响应示例）、测试记录（精度/耗时 + 测试环境信息）、FAQ（常见报错及解法）。</w:t>
            </w:r>
          </w:p>
        </w:tc>
        <w:tc>
          <w:tcPr>
            <w:tcW w:w="1814" w:type="dxa"/>
          </w:tcPr>
          <w:p w14:paraId="4BA2E52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对照清单交付是'职业化'和'学生作业'的分水岭，也是面试时展示工程素养的加分项。</w:t>
            </w:r>
          </w:p>
        </w:tc>
        <w:tc>
          <w:tcPr>
            <w:tcW w:w="1928" w:type="dxa"/>
          </w:tcPr>
          <w:p w14:paraId="6334235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文档里全是只有自己看得懂的简写和黑话；测试记录不写环境信息（卡型号、驱动版本），别人复现不了等于没测。</w:t>
            </w:r>
          </w:p>
        </w:tc>
      </w:tr>
      <w:tr w14:paraId="64CA3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3515" w:type="dxa"/>
          </w:tcPr>
          <w:p w14:paraId="40666BD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可复现性(reproducibility)为何重要</w:t>
            </w:r>
          </w:p>
        </w:tc>
        <w:tc>
          <w:tcPr>
            <w:tcW w:w="1814" w:type="dxa"/>
          </w:tcPr>
          <w:p w14:paraId="7D352D4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可复现 = 任何人按文档在任何机器上能得到相同结果。做法：固定依赖版本（requirements.txt 里写死版本号，不用 latest）、固定随机种子、环境容器化、数据路径参数化。</w:t>
            </w:r>
          </w:p>
        </w:tc>
        <w:tc>
          <w:tcPr>
            <w:tcW w:w="1814" w:type="dxa"/>
          </w:tcPr>
          <w:p w14:paraId="4C1695C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客户环境和开发环境永远不一样，可复现性直接决定售后工作量的一半，也是科研结果可信的前提。</w:t>
            </w:r>
          </w:p>
        </w:tc>
        <w:tc>
          <w:tcPr>
            <w:tcW w:w="1928" w:type="dxa"/>
          </w:tcPr>
          <w:p w14:paraId="21C1CA5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requirements 不锁版本，三个月后重装环境就报错；依赖了系统里'恰好装过'的隐式包，换台机器就缺东西。</w:t>
            </w:r>
          </w:p>
        </w:tc>
      </w:tr>
      <w:tr w14:paraId="7986B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3515" w:type="dxa"/>
          </w:tcPr>
          <w:p w14:paraId="2370CBE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复盘前 18 天：环境→数据→容器→推理 全链路打通</w:t>
            </w:r>
          </w:p>
        </w:tc>
        <w:tc>
          <w:tcPr>
            <w:tcW w:w="1814" w:type="dxa"/>
          </w:tcPr>
          <w:p w14:paraId="1CCCE94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把 20 天的链路串起来：Linux 环境（Day1-3）→ 脚本与数据处理（Day4-10）→ Docker 封装（Day11-15）→ 推理服务与算法认知（Day16-17）→ 监控优化（Day18）→ 交付（今天）。每一环都对应具体案例和命令。</w:t>
            </w:r>
          </w:p>
        </w:tc>
        <w:tc>
          <w:tcPr>
            <w:tcW w:w="1814" w:type="dxa"/>
          </w:tcPr>
          <w:p w14:paraId="4C7C18B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画出自己的全链路图，开学选拔时才能讲清'我会什么、做过什么'，而不是只会零散命令。</w:t>
            </w:r>
          </w:p>
        </w:tc>
        <w:tc>
          <w:tcPr>
            <w:tcW w:w="1928" w:type="dxa"/>
          </w:tcPr>
          <w:p w14:paraId="118FDFB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只会单点命令串不起流程，一问'数据从哪来、结果到哪去'就卡壳；复盘时跳过卡过的坑，等于白踩。</w:t>
            </w:r>
          </w:p>
        </w:tc>
      </w:tr>
    </w:tbl>
    <w:p w14:paraId="2BFB2F3E">
      <w:pPr>
        <w:pStyle w:val="5"/>
      </w:pPr>
      <w:r>
        <w:t>三、打卡自检</w:t>
      </w:r>
    </w:p>
    <w:p w14:paraId="51050E7D">
      <w:pPr>
        <w:pStyle w:val="16"/>
      </w:pPr>
      <w:r>
        <w:t>□ 案例已提交　- [ ] 理论笔记已写（≥3 条）</w:t>
      </w:r>
    </w:p>
    <w:p w14:paraId="13262EEE">
      <w:pPr>
        <w:pStyle w:val="16"/>
      </w:pPr>
      <w:r>
        <w:t>当日疑问：________________________　助教点评：________________</w:t>
      </w:r>
    </w:p>
    <w:p w14:paraId="705356F7">
      <w:r>
        <w:t>---</w:t>
      </w:r>
    </w:p>
    <w:p w14:paraId="1E43B180">
      <w:pPr>
        <w:pStyle w:val="4"/>
      </w:pPr>
      <w:r>
        <w:t>Day 20 ｜ 日期：____（10/07）｜ 模块：作品集整理 ｜ 对标：文档与案例(基础)</w:t>
      </w:r>
    </w:p>
    <w:p w14:paraId="08BE4863">
      <w:pPr>
        <w:pStyle w:val="5"/>
      </w:pPr>
      <w:r>
        <w:t>一、今日项目案例</w:t>
      </w:r>
    </w:p>
    <w:p w14:paraId="43B41CD9">
      <w:pPr>
        <w:pStyle w:val="16"/>
      </w:pPr>
      <w:r>
        <w:rPr>
          <w:b/>
        </w:rPr>
        <w:t>案例标题</w:t>
      </w:r>
      <w:r>
        <w:t>：案例20 · 提交作品集</w:t>
      </w:r>
    </w:p>
    <w:p w14:paraId="42350BF8">
      <w:pPr>
        <w:pStyle w:val="16"/>
      </w:pPr>
      <w:r>
        <w:rPr>
          <w:b/>
        </w:rPr>
        <w:t>任务目标</w:t>
      </w:r>
      <w:r>
        <w:t>：README + 20天各案例代码/截图 + 学习心得，作为开学选拔核心材料。</w:t>
      </w:r>
    </w:p>
    <w:p w14:paraId="75028DEB">
      <w:pPr>
        <w:pStyle w:val="16"/>
      </w:pPr>
      <w:r>
        <w:rPr>
          <w:b/>
        </w:rPr>
        <w:t>我的实现步骤</w:t>
      </w:r>
      <w:r>
        <w:t>：</w:t>
      </w:r>
    </w:p>
    <w:p w14:paraId="6EBF2B60">
      <w:r>
        <w:t xml:space="preserve">  1. sudo yum --disablerepo=* --enablerepo=local-cdrom -y install git 2&gt;&amp;1 | tail -1</w:t>
        <w:br/>
        <w:t>mkdir -p ~/my-ascend-portfolio &amp;&amp; cd ~/my-ascend-portfolio</w:t>
        <w:br/>
        <w:t>git init 2&gt;/dev/null</w:t>
        <w:br/>
        <w:t>cp -r ~/project/code ~/my-ascend-portfolio/day_codes</w:t>
        <w:br/>
        <w:t>cp -r ~/project/doc ~/my-ascend-portfolio/day_docs</w:t>
        <w:br/>
        <w:t>ls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07815"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20_s01_c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078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4545AD6">
      <w:r>
        <w:t xml:space="preserve">  2. cat &gt; ~/my-ascend-portfolio/README.md &lt;&lt;'EOF'</w:t>
        <w:br/>
        <w:t># 20天自学作品集</w:t>
        <w:br/>
        <w:t>## 20天总览</w:t>
        <w:br/>
        <w:t>- Day1-7: Linux 基础与网络配置 全部跑通</w:t>
        <w:br/>
        <w:t>- Day8-10: Python 数据处理与客户端 全部跑通</w:t>
        <w:br/>
        <w:t>- Day11-15: 容器化(chroot/unshare演示) 全部跑通</w:t>
        <w:br/>
        <w:t>- Day16-19: 推理服务/迷你CV/监控/交付 全部跑通</w:t>
        <w:br/>
        <w:t>## 收获与坑</w:t>
        <w:br/>
        <w:t>- 最大收获: 理解了容器隔离的本质</w:t>
        <w:br/>
        <w:t>- 最大的坑: 离线环境没有 Docker, 用 unshare+chroot 理解了容器原理</w:t>
        <w:br/>
        <w:t>## 待深化方向</w:t>
        <w:br/>
        <w:t>- CANN 工具链 / ATC 模型转换 / Docker 完整实践</w:t>
        <w:br/>
        <w:t>## Git 仓库</w:t>
        <w:br/>
        <w:t>https://github.com/free-a1/-</w:t>
        <w:br/>
        <w:t>EOF</w:t>
        <w:br/>
        <w:t>echo README 已生成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07815"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20_s02_c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078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DDA85F1">
      <w:r>
        <w:t xml:space="preserve">  3. cd ~/my-ascend-portfolio</w:t>
        <w:br/>
        <w:t>git add -A</w:t>
        <w:br/>
        <w:t>git -c user.name='student' -c user.email='student@local' commit -m '20天自学作品集' 2&gt;&amp;1 | head -2</w:t>
        <w:br/>
        <w:t>git log --oneline | head -2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07815"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20_s03_c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078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DDA85F1">
      <w:r>
        <w:t xml:space="preserve">  4. cd ~/my-ascend-portfolio</w:t>
        <w:br/>
        <w:t>git bundle create ~/my-ascend-portfolio.bundle --all</w:t>
        <w:br/>
        <w:t>cd ~</w:t>
        <w:br/>
        <w:t>tar -czf ~/姓名_作品集.tar.gz my-ascend-portfolio</w:t>
        <w:br/>
        <w:t>ls -lh ~/my-ascend-portfolio.bundle ~/姓名_作品集.tar.gz | awk '{print $5, $9}'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07815"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20_s04_c.pn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078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DDA85F1">
      <w:r>
        <w:t xml:space="preserve">  5. cd ~/my-ascend-portfolio</w:t>
        <w:br/>
        <w:t>git log --oneline &gt; ~/project/doc/作品集提交.txt</w:t>
        <w:br/>
        <w:t>gnome-screenshot -f ~/project/doc/作品集提交截图.png &amp;&amp; echo 已保存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07815"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20_s05_c.pn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078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B5AF58B">
      <w:pPr>
        <w:pStyle w:val="16"/>
      </w:pPr>
      <w:r>
        <w:rPr>
          <w:b/>
        </w:rPr>
        <w:t>产出物</w:t>
      </w:r>
      <w:r>
        <w:t>（作品集仓库/压缩包）：</w:t>
        <w:br/>
        <w:t>✅ 已生成：~/my-ascend-portfolio（Git 仓库,含全部代码与文档）、~/my-ascend-portfolio.bundle、~/姓名_作品集.tar.gz、GitHub 仓库 https://github.com/free-a1/-、~/project/doc/作品集提交截图.png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07815"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20_s05_c.pn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078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851391"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20_art_c.pn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5139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18FE9DD">
      <w:pPr>
        <w:pStyle w:val="16"/>
      </w:pPr>
      <w:r>
        <w:rPr>
          <w:b/>
        </w:rPr>
        <w:t>是否真跑通</w:t>
      </w:r>
      <w:r>
        <w:t>：☑ 是 □ 否（卡在哪：____________）</w:t>
      </w:r>
    </w:p>
    <w:p w14:paraId="70A56288">
      <w:pPr>
        <w:pStyle w:val="5"/>
      </w:pPr>
      <w:r>
        <w:t>二、今日理论笔记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CD5B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15" w:type="dxa"/>
          </w:tcPr>
          <w:p w14:paraId="6DE3D53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理论要点</w:t>
            </w:r>
          </w:p>
        </w:tc>
        <w:tc>
          <w:tcPr>
            <w:tcW w:w="1814" w:type="dxa"/>
          </w:tcPr>
          <w:p w14:paraId="4F32034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我的理解（概念）</w:t>
            </w:r>
          </w:p>
        </w:tc>
        <w:tc>
          <w:tcPr>
            <w:tcW w:w="1814" w:type="dxa"/>
          </w:tcPr>
          <w:p w14:paraId="669F43E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为什么重要 / 用在哪</w:t>
            </w:r>
          </w:p>
        </w:tc>
        <w:tc>
          <w:tcPr>
            <w:tcW w:w="1928" w:type="dxa"/>
          </w:tcPr>
          <w:p w14:paraId="418434E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易错点 / 我踩过的坑</w:t>
            </w:r>
          </w:p>
        </w:tc>
      </w:tr>
      <w:tr w14:paraId="6E18C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3515" w:type="dxa"/>
          </w:tcPr>
          <w:p w14:paraId="07D84FA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作品集结构：README(项目说明) + 目录 + 各案例代码/截图 + 学习心得</w:t>
            </w:r>
          </w:p>
        </w:tc>
        <w:tc>
          <w:tcPr>
            <w:tcW w:w="1814" w:type="dxa"/>
          </w:tcPr>
          <w:p w14:paraId="3B0C653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作品集 = README（脸面：总览表 + 亮点提炼）+ 每日目录（代码 + 跑通截图 + 当天笔记）+ 学习心得。标准是助教 30 秒内能看出'做了什么、跑通了几个'。</w:t>
            </w:r>
          </w:p>
        </w:tc>
        <w:tc>
          <w:tcPr>
            <w:tcW w:w="1814" w:type="dxa"/>
          </w:tcPr>
          <w:p w14:paraId="7078BA1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作品集就是你的开学名片，也是本班选拔的核心材料；结构清晰 = 第一印象好 = 被看见。</w:t>
            </w:r>
          </w:p>
        </w:tc>
        <w:tc>
          <w:tcPr>
            <w:tcW w:w="1928" w:type="dxa"/>
          </w:tcPr>
          <w:p w14:paraId="3C1D7B9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截图命名成 1.png、2.png 根本看不出是什么，命名要有信息量（day01_目录树.png）；只有代码没有'跑通证据'截图，跑没跑通说不清。</w:t>
            </w:r>
          </w:p>
        </w:tc>
      </w:tr>
      <w:tr w14:paraId="43A120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3515" w:type="dxa"/>
          </w:tcPr>
          <w:p w14:paraId="23A02A9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文档规范：注释习惯、README 写法（呼应岗位图谱"文档与案例"基础）</w:t>
            </w:r>
          </w:p>
        </w:tc>
        <w:tc>
          <w:tcPr>
            <w:tcW w:w="1814" w:type="dxa"/>
          </w:tcPr>
          <w:p w14:paraId="6DAAF75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代码在关键逻辑处写'为什么这么做'的注释（不是'这行在干嘛'）；README 用小标题 + 有序步骤 + 代码块组织；文件命名统一格式（day01_xxx、day02_xxx）。</w:t>
            </w:r>
          </w:p>
        </w:tc>
        <w:tc>
          <w:tcPr>
            <w:tcW w:w="1814" w:type="dxa"/>
          </w:tcPr>
          <w:p w14:paraId="3D25F70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文档能力对应岗位图谱里的'文档与案例'，工程师一半时间在和文档打交道，从第一天就养成习惯。</w:t>
            </w:r>
          </w:p>
        </w:tc>
        <w:tc>
          <w:tcPr>
            <w:tcW w:w="1928" w:type="dxa"/>
          </w:tcPr>
          <w:p w14:paraId="19948F7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注释写成'这一行是 xxx'属于废话注释；README 又长又没有目录，没人看得下去；中英文标点和空格混乱显得不专业。</w:t>
            </w:r>
          </w:p>
        </w:tc>
      </w:tr>
      <w:tr w14:paraId="24374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3515" w:type="dxa"/>
          </w:tcPr>
          <w:p w14:paraId="4260058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自我复盘：已掌握 / 待开学深化（CANN 工具链、昇腾 NPU 虚拟化等）</w:t>
            </w:r>
          </w:p>
        </w:tc>
        <w:tc>
          <w:tcPr>
            <w:tcW w:w="1814" w:type="dxa"/>
          </w:tcPr>
          <w:p w14:paraId="6FA97F5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把 20 天分成两栏写进 README 末尾：已掌握（如 Linux 基本操作、Docker 封装、HTTP 接口调用）和待深化（具体到点，如 CANN 的 ATC 模型转换、PyTorch 模型迁移 NPU、昇腾虚拟化）。</w:t>
            </w:r>
          </w:p>
        </w:tc>
        <w:tc>
          <w:tcPr>
            <w:tcW w:w="1814" w:type="dxa"/>
          </w:tcPr>
          <w:p w14:paraId="7F74B09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助教根据你的复盘判断起点、安排开学节奏；诚实、具体的复盘比全写'已掌握'更加分。</w:t>
            </w:r>
          </w:p>
        </w:tc>
        <w:tc>
          <w:tcPr>
            <w:tcW w:w="1928" w:type="dxa"/>
          </w:tcPr>
          <w:p w14:paraId="179589F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写'全都掌握了'不可信也没信息量；待深化写得太虚（'想学更多 AI 知识'）等于没写，要具体到工具名。</w:t>
            </w:r>
          </w:p>
        </w:tc>
      </w:tr>
      <w:tr w14:paraId="5B79F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3515" w:type="dxa"/>
          </w:tcPr>
          <w:p w14:paraId="397CDAF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提交方式：Git 仓库（推荐）或压缩包</w:t>
            </w:r>
          </w:p>
        </w:tc>
        <w:tc>
          <w:tcPr>
            <w:tcW w:w="1814" w:type="dxa"/>
          </w:tcPr>
          <w:p w14:paraId="5C7A8BF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推荐 Git 仓库提交（git init → add → commit → push 到 Gitee/GitHub），提交历史就是 20 天学习过程的证据；备选压缩包，命名'姓名_作品集.zip'发群里。</w:t>
            </w:r>
          </w:p>
        </w:tc>
        <w:tc>
          <w:tcPr>
            <w:tcW w:w="1814" w:type="dxa"/>
          </w:tcPr>
          <w:p w14:paraId="4919BBC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Git 提交历史能证明是持续 20 天的真实产出而不是最后一晚赶工；顺便完成工程师必备工具的第一次实战。</w:t>
            </w:r>
          </w:p>
        </w:tc>
        <w:tc>
          <w:tcPr>
            <w:tcW w:w="1928" w:type="dxa"/>
          </w:tcPr>
          <w:p w14:paraId="79DCA8C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最后一天把所有文件一次性 commit，失去了过程证据的价值；忘写 .gitignore，把几个 GB 的数据集/镜像文件传上仓库。</w:t>
            </w:r>
          </w:p>
        </w:tc>
      </w:tr>
    </w:tbl>
    <w:p w14:paraId="42E79A1E">
      <w:pPr>
        <w:pStyle w:val="5"/>
      </w:pPr>
      <w:r>
        <w:t>三、打卡自检</w:t>
      </w:r>
    </w:p>
    <w:p w14:paraId="7E8E18DA">
      <w:pPr>
        <w:pStyle w:val="16"/>
      </w:pPr>
      <w:r>
        <w:t>□ 作品集已提交　- [ ] 全部 20 天案例跑通 ≥15 个</w:t>
      </w:r>
    </w:p>
    <w:p w14:paraId="7490B280">
      <w:pPr>
        <w:pStyle w:val="16"/>
      </w:pPr>
      <w:r>
        <w:t>当日疑问：________________________　助教点评：________________</w:t>
      </w:r>
    </w:p>
    <w:p w14:paraId="798BBF69">
      <w:r>
        <w:t>---</w:t>
      </w:r>
    </w:p>
    <w:p w14:paraId="0F7A1D72">
      <w:pPr>
        <w:pStyle w:val="4"/>
      </w:pPr>
      <w:r>
        <w:t>📦 作品集提交页（10/07 收官）</w:t>
      </w:r>
    </w:p>
    <w:p w14:paraId="0A714F30">
      <w:pPr>
        <w:pStyle w:val="16"/>
      </w:pPr>
      <w:r>
        <w:rPr>
          <w:b/>
        </w:rPr>
        <w:t>作品集名称</w:t>
      </w:r>
      <w:r>
        <w:t>：南工职大昇腾精英班 · 20天自学作品集 · 【姓名】</w:t>
      </w:r>
    </w:p>
    <w:p w14:paraId="38A39EBF">
      <w:pPr>
        <w:pStyle w:val="16"/>
      </w:pPr>
      <w:r>
        <w:rPr>
          <w:b/>
        </w:rPr>
        <w:t>目录结构</w:t>
      </w:r>
      <w:r>
        <w:t>（建议）：</w:t>
      </w:r>
    </w:p>
    <w:p w14:paraId="791D487B">
      <w:r>
        <w:rPr>
          <w:rFonts w:ascii="Consolas" w:hAnsi="Consolas" w:eastAsia="Consolas"/>
          <w:sz w:val="18"/>
        </w:rPr>
        <w:t xml:space="preserve">  my-ascend-portfolio/</w:t>
      </w:r>
    </w:p>
    <w:p w14:paraId="67A7E775">
      <w:r>
        <w:rPr>
          <w:rFonts w:ascii="Consolas" w:hAnsi="Consolas" w:eastAsia="Consolas"/>
          <w:sz w:val="18"/>
        </w:rPr>
        <w:t xml:space="preserve">  ├── README.md            # 项目说明 + 20天总览</w:t>
      </w:r>
    </w:p>
    <w:p w14:paraId="3C19EBBA">
      <w:r>
        <w:rPr>
          <w:rFonts w:ascii="Consolas" w:hAnsi="Consolas" w:eastAsia="Consolas"/>
          <w:sz w:val="18"/>
        </w:rPr>
        <w:t xml:space="preserve">  ├── day01_工作区/         # 每日：脚本 + 截图 + 笔记</w:t>
      </w:r>
    </w:p>
    <w:p w14:paraId="6651FDE2">
      <w:r>
        <w:rPr>
          <w:rFonts w:ascii="Consolas" w:hAnsi="Consolas" w:eastAsia="Consolas"/>
          <w:sz w:val="18"/>
        </w:rPr>
        <w:t xml:space="preserve">  ├── day02_环境初始化/</w:t>
      </w:r>
    </w:p>
    <w:p w14:paraId="29C82C5D">
      <w:r>
        <w:rPr>
          <w:rFonts w:ascii="Consolas" w:hAnsi="Consolas" w:eastAsia="Consolas"/>
          <w:sz w:val="18"/>
        </w:rPr>
        <w:t xml:space="preserve">  ├── ...</w:t>
      </w:r>
    </w:p>
    <w:p w14:paraId="262D2665">
      <w:r>
        <w:rPr>
          <w:rFonts w:ascii="Consolas" w:hAnsi="Consolas" w:eastAsia="Consolas"/>
          <w:sz w:val="18"/>
        </w:rPr>
        <w:t xml:space="preserve">  └── day20_作品集/</w:t>
      </w:r>
    </w:p>
    <w:p w14:paraId="6CA55388">
      <w:pPr>
        <w:pStyle w:val="16"/>
      </w:pPr>
      <w:r>
        <w:rPr>
          <w:b/>
        </w:rPr>
        <w:t>提交方式：GitHub 仓库 https://github.com/free-a1/- （推荐）或压缩包发群里</w:t>
      </w:r>
      <w:r/>
    </w:p>
    <w:p w14:paraId="538EB7BA">
      <w:pPr>
        <w:pStyle w:val="16"/>
      </w:pPr>
      <w:r>
        <w:rPr>
          <w:b/>
        </w:rPr>
        <w:t>自检清单</w:t>
      </w:r>
      <w:r>
        <w:t>：</w:t>
      </w:r>
    </w:p>
    <w:p w14:paraId="150A506B">
      <w:pPr>
        <w:pStyle w:val="16"/>
      </w:pPr>
      <w:r>
        <w:t>□ 20 天案例代码/截图齐全</w:t>
      </w:r>
    </w:p>
    <w:p w14:paraId="1C6A47DC">
      <w:pPr>
        <w:pStyle w:val="16"/>
      </w:pPr>
      <w:r>
        <w:t>□ 每日理论笔记完整（概念+为什么+易错点）</w:t>
      </w:r>
    </w:p>
    <w:p w14:paraId="0DA5EE71">
      <w:pPr>
        <w:pStyle w:val="16"/>
      </w:pPr>
      <w:r>
        <w:t>□ README 写清个人收获与待深化方向</w:t>
      </w:r>
    </w:p>
    <w:p w14:paraId="2B178220">
      <w:pPr>
        <w:pStyle w:val="16"/>
      </w:pPr>
      <w:r>
        <w:t>□ 至少 15 个案例真能跑通</w:t>
      </w:r>
    </w:p>
    <w:p w14:paraId="5C81A796">
      <w:pPr>
        <w:pStyle w:val="16"/>
      </w:pPr>
      <w:r>
        <w:rPr>
          <w:b/>
        </w:rPr>
        <w:t>给助教的一句话自评</w:t>
      </w:r>
      <w:r>
        <w:t>：________________________________________</w:t>
      </w:r>
    </w:p>
    <w:p w14:paraId="472DE2A8">
      <w:r>
        <w:t>---</w:t>
      </w:r>
    </w:p>
    <w:p w14:paraId="3F653072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D022927"/>
    <w:rsid w:val="64FB3932"/>
    <w:rsid w:val="65115EE0"/>
    <w:rsid w:val="736A0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  <w:rPr>
      <w:rFonts w:ascii="微软雅黑" w:hAnsi="微软雅黑" w:eastAsia="微软雅黑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  <w:rPr>
      <w:rFonts w:ascii="微软雅黑" w:hAnsi="微软雅黑" w:eastAsia="微软雅黑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rFonts w:ascii="微软雅黑" w:hAnsi="微软雅黑" w:eastAsia="微软雅黑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Relationship Id="rId106" Type="http://schemas.openxmlformats.org/officeDocument/2006/relationships/image" Target="media/image98.png"/><Relationship Id="rId107" Type="http://schemas.openxmlformats.org/officeDocument/2006/relationships/image" Target="media/image99.png"/><Relationship Id="rId108" Type="http://schemas.openxmlformats.org/officeDocument/2006/relationships/image" Target="media/image100.png"/><Relationship Id="rId109" Type="http://schemas.openxmlformats.org/officeDocument/2006/relationships/image" Target="media/image101.png"/><Relationship Id="rId110" Type="http://schemas.openxmlformats.org/officeDocument/2006/relationships/image" Target="media/image102.png"/><Relationship Id="rId111" Type="http://schemas.openxmlformats.org/officeDocument/2006/relationships/image" Target="media/image103.png"/><Relationship Id="rId112" Type="http://schemas.openxmlformats.org/officeDocument/2006/relationships/image" Target="media/image104.png"/><Relationship Id="rId113" Type="http://schemas.openxmlformats.org/officeDocument/2006/relationships/image" Target="media/image105.png"/><Relationship Id="rId114" Type="http://schemas.openxmlformats.org/officeDocument/2006/relationships/image" Target="media/image106.png"/><Relationship Id="rId115" Type="http://schemas.openxmlformats.org/officeDocument/2006/relationships/image" Target="media/image107.png"/><Relationship Id="rId116" Type="http://schemas.openxmlformats.org/officeDocument/2006/relationships/image" Target="media/image108.png"/><Relationship Id="rId117" Type="http://schemas.openxmlformats.org/officeDocument/2006/relationships/image" Target="media/image109.png"/><Relationship Id="rId118" Type="http://schemas.openxmlformats.org/officeDocument/2006/relationships/image" Target="media/image110.png"/><Relationship Id="rId119" Type="http://schemas.openxmlformats.org/officeDocument/2006/relationships/image" Target="media/image111.png"/><Relationship Id="rId120" Type="http://schemas.openxmlformats.org/officeDocument/2006/relationships/image" Target="media/image112.png"/><Relationship Id="rId121" Type="http://schemas.openxmlformats.org/officeDocument/2006/relationships/image" Target="media/image113.png"/><Relationship Id="rId122" Type="http://schemas.openxmlformats.org/officeDocument/2006/relationships/image" Target="media/image114.png"/><Relationship Id="rId123" Type="http://schemas.openxmlformats.org/officeDocument/2006/relationships/image" Target="media/image115.png"/><Relationship Id="rId124" Type="http://schemas.openxmlformats.org/officeDocument/2006/relationships/image" Target="media/image116.png"/><Relationship Id="rId125" Type="http://schemas.openxmlformats.org/officeDocument/2006/relationships/image" Target="media/image117.png"/><Relationship Id="rId126" Type="http://schemas.openxmlformats.org/officeDocument/2006/relationships/image" Target="media/image118.png"/><Relationship Id="rId127" Type="http://schemas.openxmlformats.org/officeDocument/2006/relationships/image" Target="media/image119.png"/><Relationship Id="rId128" Type="http://schemas.openxmlformats.org/officeDocument/2006/relationships/image" Target="media/image120.png"/><Relationship Id="rId129" Type="http://schemas.openxmlformats.org/officeDocument/2006/relationships/image" Target="media/image121.png"/><Relationship Id="rId130" Type="http://schemas.openxmlformats.org/officeDocument/2006/relationships/image" Target="media/image122.png"/><Relationship Id="rId131" Type="http://schemas.openxmlformats.org/officeDocument/2006/relationships/image" Target="media/image1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487</Words>
  <Characters>628</Characters>
  <Lines>0</Lines>
  <Paragraphs>0</Paragraphs>
  <TotalTime>0</TotalTime>
  <ScaleCrop>false</ScaleCrop>
  <LinksUpToDate>false</LinksUpToDate>
  <CharactersWithSpaces>683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寤某</cp:lastModifiedBy>
  <dcterms:modified xsi:type="dcterms:W3CDTF">2026-08-06T09:01:49Z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eyJoZGlkIjoiNjYwOGJmOTYxNTk2YmY0MDIwYzUwNTc3OTVlNjE0MDIiLCJ1c2VySWQiOiIyOTY0OTMwMjIifQ==</vt:lpwstr>
  </property>
  <property fmtid="{D5CDD505-2E9C-101B-9397-08002B2CF9AE}" pid="3" name="KSOProductBuildVer">
    <vt:lpwstr>2052-12.1.0.20784</vt:lpwstr>
  </property>
  <property fmtid="{D5CDD505-2E9C-101B-9397-08002B2CF9AE}" pid="4" name="ICV">
    <vt:lpwstr>8F26CF71A6C5420E893CB019407B0DB2_13</vt:lpwstr>
  </property>
</Properties>
</file>